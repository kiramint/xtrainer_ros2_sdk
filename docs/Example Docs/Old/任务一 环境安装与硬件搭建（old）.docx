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D8C68F" w14:textId="77777777" w:rsidR="009F3D35" w:rsidRDefault="009F3D35">
      <w:pPr>
        <w:widowControl w:val="0"/>
      </w:pPr>
    </w:p>
    <w:p w14:paraId="3E46332B" w14:textId="77777777" w:rsidR="009F3D35" w:rsidRDefault="009F3D35">
      <w:pPr>
        <w:widowControl w:val="0"/>
      </w:pPr>
    </w:p>
    <w:p w14:paraId="2625BC95" w14:textId="77777777" w:rsidR="009F3D35" w:rsidRDefault="00000000">
      <w:pPr>
        <w:keepLines/>
        <w:widowControl w:val="0"/>
        <w:jc w:val="center"/>
      </w:pPr>
      <w:r>
        <w:rPr>
          <w:noProof/>
        </w:rPr>
        <w:drawing>
          <wp:inline distT="0" distB="0" distL="114300" distR="114300" wp14:anchorId="2D5C240E" wp14:editId="42E0086C">
            <wp:extent cx="1367790" cy="5168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5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704E" w14:textId="77777777" w:rsidR="009F3D35" w:rsidRDefault="009F3D35">
      <w:pPr>
        <w:widowControl w:val="0"/>
      </w:pPr>
    </w:p>
    <w:p w14:paraId="41A12173" w14:textId="77777777" w:rsidR="009F3D35" w:rsidRDefault="009F3D35">
      <w:pPr>
        <w:widowControl w:val="0"/>
      </w:pPr>
    </w:p>
    <w:p w14:paraId="5D8D0CB2" w14:textId="77777777" w:rsidR="009F3D35" w:rsidRDefault="009F3D35">
      <w:pPr>
        <w:widowControl w:val="0"/>
      </w:pPr>
    </w:p>
    <w:p w14:paraId="072CF34A" w14:textId="77777777" w:rsidR="009F3D35" w:rsidRDefault="009F3D35">
      <w:pPr>
        <w:widowControl w:val="0"/>
      </w:pPr>
    </w:p>
    <w:p w14:paraId="627E2390" w14:textId="77777777" w:rsidR="009F3D35" w:rsidRDefault="00000000">
      <w:pPr>
        <w:widowControl w:val="0"/>
        <w:spacing w:after="100" w:line="760" w:lineRule="exact"/>
        <w:jc w:val="center"/>
        <w:rPr>
          <w:lang w:eastAsia="zh-CN"/>
        </w:rPr>
      </w:pPr>
      <w:r>
        <w:rPr>
          <w:rFonts w:ascii="Times New Roman" w:hAnsi="Times New Roman"/>
          <w:sz w:val="52"/>
          <w:lang w:eastAsia="zh-CN"/>
        </w:rPr>
        <w:t xml:space="preserve">Xtrainer </w:t>
      </w:r>
      <w:r>
        <w:rPr>
          <w:rFonts w:ascii="Times New Roman" w:hAnsi="Times New Roman"/>
          <w:sz w:val="52"/>
          <w:lang w:eastAsia="zh-CN"/>
        </w:rPr>
        <w:t>双臂机器人实训平台</w:t>
      </w:r>
    </w:p>
    <w:p w14:paraId="1C2748AC" w14:textId="77777777" w:rsidR="009F3D35" w:rsidRDefault="00000000">
      <w:pPr>
        <w:widowControl w:val="0"/>
        <w:spacing w:after="400" w:line="760" w:lineRule="exact"/>
        <w:jc w:val="center"/>
        <w:rPr>
          <w:lang w:eastAsia="zh-CN"/>
        </w:rPr>
      </w:pPr>
      <w:r>
        <w:rPr>
          <w:rFonts w:ascii="Times New Roman" w:hAnsi="Times New Roman"/>
          <w:sz w:val="56"/>
          <w:lang w:eastAsia="zh-CN"/>
        </w:rPr>
        <w:t>实训指导书</w:t>
      </w:r>
    </w:p>
    <w:p w14:paraId="2A1B9D8A" w14:textId="77777777" w:rsidR="009F3D35" w:rsidRDefault="00000000">
      <w:pPr>
        <w:widowControl w:val="0"/>
        <w:spacing w:after="160" w:line="240" w:lineRule="exact"/>
        <w:jc w:val="center"/>
      </w:pPr>
      <w:r>
        <w:rPr>
          <w:rFonts w:ascii="Times New Roman" w:hAnsi="Times New Roman"/>
          <w:color w:val="2E5399"/>
        </w:rPr>
        <w:t>━━━━━━━━━━━━━━━━━━━━━━━━━━━━</w:t>
      </w:r>
    </w:p>
    <w:p w14:paraId="007793AC" w14:textId="77777777" w:rsidR="009F3D35" w:rsidRDefault="00000000">
      <w:pPr>
        <w:widowControl w:val="0"/>
        <w:spacing w:after="60" w:line="400" w:lineRule="exact"/>
        <w:jc w:val="center"/>
        <w:rPr>
          <w:lang w:eastAsia="zh-CN"/>
        </w:rPr>
      </w:pPr>
      <w:r>
        <w:rPr>
          <w:rFonts w:ascii="Times New Roman" w:hAnsi="Times New Roman"/>
          <w:color w:val="3F66AA"/>
          <w:sz w:val="23"/>
          <w:lang w:eastAsia="zh-CN"/>
        </w:rPr>
        <w:t>文档版本：</w:t>
      </w:r>
      <w:r>
        <w:rPr>
          <w:rFonts w:ascii="Times New Roman" w:hAnsi="Times New Roman"/>
          <w:color w:val="3F66AA"/>
          <w:sz w:val="23"/>
          <w:lang w:eastAsia="zh-CN"/>
        </w:rPr>
        <w:t>V1.0</w:t>
      </w:r>
    </w:p>
    <w:p w14:paraId="0668ED7A" w14:textId="3C9D3F90" w:rsidR="009F3D35" w:rsidRDefault="00000000">
      <w:pPr>
        <w:widowControl w:val="0"/>
        <w:spacing w:after="60" w:line="400" w:lineRule="exact"/>
        <w:jc w:val="center"/>
        <w:rPr>
          <w:rFonts w:hint="eastAsia"/>
          <w:lang w:eastAsia="zh-CN"/>
        </w:rPr>
      </w:pPr>
      <w:r>
        <w:rPr>
          <w:rFonts w:ascii="Times New Roman" w:hAnsi="Times New Roman"/>
          <w:color w:val="3F66AA"/>
          <w:sz w:val="23"/>
          <w:lang w:eastAsia="zh-CN"/>
        </w:rPr>
        <w:t>发布日期：</w:t>
      </w:r>
      <w:r>
        <w:rPr>
          <w:rFonts w:ascii="Times New Roman" w:hAnsi="Times New Roman"/>
          <w:color w:val="3F66AA"/>
          <w:sz w:val="23"/>
          <w:lang w:eastAsia="zh-CN"/>
        </w:rPr>
        <w:t>2026-08-</w:t>
      </w:r>
      <w:r w:rsidR="005A011D">
        <w:rPr>
          <w:rFonts w:ascii="Times New Roman" w:hAnsi="Times New Roman" w:hint="eastAsia"/>
          <w:color w:val="3F66AA"/>
          <w:sz w:val="23"/>
          <w:lang w:eastAsia="zh-CN"/>
        </w:rPr>
        <w:t>20</w:t>
      </w:r>
    </w:p>
    <w:p w14:paraId="026B1972" w14:textId="77777777" w:rsidR="009F3D35" w:rsidRDefault="009F3D35">
      <w:pPr>
        <w:widowControl w:val="0"/>
        <w:rPr>
          <w:lang w:eastAsia="zh-CN"/>
        </w:rPr>
      </w:pPr>
    </w:p>
    <w:p w14:paraId="61BBEB43" w14:textId="77777777" w:rsidR="009F3D35" w:rsidRDefault="009F3D35">
      <w:pPr>
        <w:widowControl w:val="0"/>
        <w:rPr>
          <w:lang w:eastAsia="zh-CN"/>
        </w:rPr>
      </w:pPr>
    </w:p>
    <w:p w14:paraId="013D5E6C" w14:textId="77777777" w:rsidR="009F3D35" w:rsidRDefault="009F3D35">
      <w:pPr>
        <w:widowControl w:val="0"/>
        <w:rPr>
          <w:lang w:eastAsia="zh-CN"/>
        </w:rPr>
      </w:pPr>
    </w:p>
    <w:p w14:paraId="2A5C0557" w14:textId="77777777" w:rsidR="009F3D35" w:rsidRDefault="009F3D35">
      <w:pPr>
        <w:widowControl w:val="0"/>
        <w:rPr>
          <w:lang w:eastAsia="zh-CN"/>
        </w:rPr>
      </w:pPr>
    </w:p>
    <w:p w14:paraId="2745A59D" w14:textId="77777777" w:rsidR="009F3D35" w:rsidRDefault="009F3D35">
      <w:pPr>
        <w:widowControl w:val="0"/>
        <w:rPr>
          <w:lang w:eastAsia="zh-CN"/>
        </w:rPr>
      </w:pPr>
    </w:p>
    <w:p w14:paraId="35EF3032" w14:textId="77777777" w:rsidR="009F3D35" w:rsidRDefault="009F3D35">
      <w:pPr>
        <w:widowControl w:val="0"/>
        <w:rPr>
          <w:lang w:eastAsia="zh-CN"/>
        </w:rPr>
      </w:pPr>
    </w:p>
    <w:p w14:paraId="3418BA2E" w14:textId="77777777" w:rsidR="009F3D35" w:rsidRDefault="00000000">
      <w:pPr>
        <w:widowControl w:val="0"/>
        <w:spacing w:before="800" w:after="0" w:line="400" w:lineRule="exact"/>
        <w:jc w:val="center"/>
      </w:pPr>
      <w:r>
        <w:rPr>
          <w:rFonts w:ascii="Times New Roman" w:hAnsi="Times New Roman"/>
        </w:rPr>
        <w:t>深圳市越疆科技股份有限公司</w:t>
      </w:r>
    </w:p>
    <w:p w14:paraId="33AB47EF" w14:textId="77777777" w:rsidR="009F3D35" w:rsidRDefault="009F3D35">
      <w:pPr>
        <w:widowControl w:val="0"/>
        <w:sectPr w:rsidR="009F3D35">
          <w:headerReference w:type="first" r:id="rId9"/>
          <w:footerReference w:type="first" r:id="rId10"/>
          <w:pgSz w:w="11906" w:h="16838"/>
          <w:pgMar w:top="1417" w:right="1797" w:bottom="1020" w:left="1797" w:header="680" w:footer="567" w:gutter="0"/>
          <w:cols w:space="720"/>
          <w:titlePg/>
          <w:docGrid w:linePitch="360"/>
        </w:sectPr>
      </w:pPr>
    </w:p>
    <w:p w14:paraId="4CF371C4" w14:textId="77777777" w:rsidR="009F3D35" w:rsidRDefault="00000000">
      <w:pPr>
        <w:widowControl w:val="0"/>
        <w:spacing w:after="240" w:line="600" w:lineRule="exact"/>
        <w:jc w:val="center"/>
      </w:pPr>
      <w:r>
        <w:rPr>
          <w:rFonts w:ascii="Times New Roman" w:hAnsi="Times New Roman"/>
          <w:b/>
          <w:sz w:val="36"/>
        </w:rPr>
        <w:lastRenderedPageBreak/>
        <w:t>项目一</w:t>
      </w:r>
      <w:r>
        <w:rPr>
          <w:rFonts w:ascii="Times New Roman" w:hAnsi="Times New Roman"/>
          <w:b/>
          <w:sz w:val="36"/>
        </w:rPr>
        <w:t xml:space="preserve">  Xtrainer </w:t>
      </w:r>
      <w:r>
        <w:rPr>
          <w:rFonts w:ascii="Times New Roman" w:hAnsi="Times New Roman"/>
          <w:b/>
          <w:sz w:val="36"/>
        </w:rPr>
        <w:t>双臂机器人系统认知与环境搭建</w:t>
      </w:r>
    </w:p>
    <w:p w14:paraId="32605328" w14:textId="77777777" w:rsidR="009F3D35" w:rsidRDefault="00000000">
      <w:pPr>
        <w:widowControl w:val="0"/>
        <w:spacing w:before="160" w:line="500" w:lineRule="exact"/>
        <w:ind w:left="480"/>
      </w:pPr>
      <w:r>
        <w:rPr>
          <w:rFonts w:ascii="Times New Roman" w:hAnsi="Times New Roman"/>
          <w:b/>
          <w:sz w:val="30"/>
        </w:rPr>
        <w:t>项目描述</w:t>
      </w:r>
    </w:p>
    <w:p w14:paraId="3462EF09" w14:textId="77777777" w:rsidR="009F3D35" w:rsidRDefault="0000000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</w:rPr>
        <w:t xml:space="preserve">Xtrainer </w:t>
      </w:r>
      <w:r>
        <w:rPr>
          <w:rFonts w:ascii="Times New Roman" w:hAnsi="Times New Roman"/>
        </w:rPr>
        <w:t>双臂机器人平台由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 xml:space="preserve"> Dobot Nova2 </w:t>
      </w:r>
      <w:r>
        <w:rPr>
          <w:rFonts w:ascii="Times New Roman" w:hAnsi="Times New Roman"/>
        </w:rPr>
        <w:t>机械臂与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台遥操作从手组成，集成三目</w:t>
      </w:r>
      <w:r>
        <w:rPr>
          <w:rFonts w:ascii="Times New Roman" w:hAnsi="Times New Roman"/>
        </w:rPr>
        <w:t xml:space="preserve"> RealSense </w:t>
      </w:r>
      <w:r>
        <w:rPr>
          <w:rFonts w:ascii="Times New Roman" w:hAnsi="Times New Roman"/>
        </w:rPr>
        <w:t>视觉系统和串口伺服夹爪，可用于搬运、装配、检测、分拣等场景的教学与科研实验。</w:t>
      </w:r>
      <w:r>
        <w:rPr>
          <w:rFonts w:ascii="Times New Roman" w:hAnsi="Times New Roman"/>
          <w:lang w:eastAsia="zh-CN"/>
        </w:rPr>
        <w:t>机械臂的后续编程、视觉定位和智能控制实验均建立在正确安装硬件、规范完成基础操作和搭建可靠软件环境的基础上。</w:t>
      </w:r>
    </w:p>
    <w:p w14:paraId="52790D60" w14:textId="77777777" w:rsidR="009F3D35" w:rsidRDefault="0000000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本项目以</w:t>
      </w:r>
      <w:r>
        <w:rPr>
          <w:rFonts w:ascii="Times New Roman" w:hAnsi="Times New Roman"/>
          <w:lang w:eastAsia="zh-CN"/>
        </w:rPr>
        <w:t xml:space="preserve"> Xtrainer </w:t>
      </w:r>
      <w:r>
        <w:rPr>
          <w:rFonts w:ascii="Times New Roman" w:hAnsi="Times New Roman"/>
          <w:lang w:eastAsia="zh-CN"/>
        </w:rPr>
        <w:t>双臂机器人、三目视觉系统和</w:t>
      </w:r>
      <w:r>
        <w:rPr>
          <w:rFonts w:ascii="Times New Roman" w:hAnsi="Times New Roman"/>
          <w:lang w:eastAsia="zh-CN"/>
        </w:rPr>
        <w:t xml:space="preserve"> Ubuntu 24.04 + ROS2 Jazzy </w:t>
      </w:r>
      <w:r>
        <w:rPr>
          <w:rFonts w:ascii="Times New Roman" w:hAnsi="Times New Roman"/>
          <w:lang w:eastAsia="zh-CN"/>
        </w:rPr>
        <w:t>实验计算机为对象，完成环境安装与硬件搭建，为后续的机械臂调试、手眼标定和智能任务实验做好准备。</w:t>
      </w:r>
    </w:p>
    <w:p w14:paraId="0903054E" w14:textId="77777777" w:rsidR="009F3D35" w:rsidRDefault="00000000">
      <w:pPr>
        <w:keepNext/>
        <w:widowControl w:val="0"/>
        <w:spacing w:after="240" w:line="52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32"/>
          <w:lang w:eastAsia="zh-CN"/>
        </w:rPr>
        <w:t>任务一</w:t>
      </w:r>
      <w:r>
        <w:rPr>
          <w:rFonts w:ascii="Times New Roman" w:hAnsi="Times New Roman"/>
          <w:b/>
          <w:sz w:val="32"/>
          <w:lang w:eastAsia="zh-CN"/>
        </w:rPr>
        <w:t xml:space="preserve">  </w:t>
      </w:r>
      <w:r>
        <w:rPr>
          <w:rFonts w:ascii="Times New Roman" w:hAnsi="Times New Roman"/>
          <w:b/>
          <w:sz w:val="32"/>
          <w:lang w:eastAsia="zh-CN"/>
        </w:rPr>
        <w:t>环境安装与硬件搭建</w:t>
      </w:r>
    </w:p>
    <w:p w14:paraId="53EF2440" w14:textId="77777777" w:rsidR="009F3D35" w:rsidRDefault="00000000">
      <w:pPr>
        <w:keepNext/>
        <w:widowControl w:val="0"/>
        <w:spacing w:before="240" w:after="160" w:line="480" w:lineRule="exact"/>
        <w:ind w:left="480"/>
      </w:pPr>
      <w:r>
        <w:rPr>
          <w:rFonts w:ascii="Times New Roman" w:hAnsi="Times New Roman"/>
          <w:b/>
          <w:sz w:val="28"/>
        </w:rPr>
        <w:t>一、任务描述</w:t>
      </w:r>
    </w:p>
    <w:p w14:paraId="184E9DD1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按照</w:t>
      </w:r>
      <w:r>
        <w:rPr>
          <w:rFonts w:ascii="Times New Roman" w:hAnsi="Times New Roman"/>
        </w:rPr>
        <w:t xml:space="preserve"> CAD </w:t>
      </w:r>
      <w:r>
        <w:rPr>
          <w:rFonts w:ascii="Times New Roman" w:hAnsi="Times New Roman"/>
        </w:rPr>
        <w:t>文件完成</w:t>
      </w:r>
      <w:r>
        <w:rPr>
          <w:rFonts w:ascii="Times New Roman" w:hAnsi="Times New Roman"/>
        </w:rPr>
        <w:t xml:space="preserve"> Xtrainer </w:t>
      </w:r>
      <w:r>
        <w:rPr>
          <w:rFonts w:ascii="Times New Roman" w:hAnsi="Times New Roman"/>
        </w:rPr>
        <w:t>双臂机器人实验平台的硬件安装，使用</w:t>
      </w:r>
      <w:r>
        <w:rPr>
          <w:rFonts w:ascii="Times New Roman" w:hAnsi="Times New Roman"/>
        </w:rPr>
        <w:t xml:space="preserve"> DobotStudio Pro </w:t>
      </w:r>
      <w:r>
        <w:rPr>
          <w:rFonts w:ascii="Times New Roman" w:hAnsi="Times New Roman"/>
        </w:rPr>
        <w:t>完成机械臂安全设置与</w:t>
      </w:r>
      <w:r>
        <w:rPr>
          <w:rFonts w:ascii="Times New Roman" w:hAnsi="Times New Roman"/>
        </w:rPr>
        <w:t xml:space="preserve"> TCP/IP </w:t>
      </w:r>
      <w:r>
        <w:rPr>
          <w:rFonts w:ascii="Times New Roman" w:hAnsi="Times New Roman"/>
        </w:rPr>
        <w:t>二次开发模式配置，搭建</w:t>
      </w:r>
      <w:r>
        <w:rPr>
          <w:rFonts w:ascii="Times New Roman" w:hAnsi="Times New Roman"/>
        </w:rPr>
        <w:t xml:space="preserve"> Ubuntu 24.04 + ROS2 Jazzy </w:t>
      </w:r>
      <w:r>
        <w:rPr>
          <w:rFonts w:ascii="Times New Roman" w:hAnsi="Times New Roman"/>
        </w:rPr>
        <w:t>的软件开发环境，完成三目相机的手眼标定，最后编译项目并验证硬件安装与软件环境的正确性。</w:t>
      </w:r>
    </w:p>
    <w:p w14:paraId="1B092A5A" w14:textId="77777777" w:rsidR="009F3D35" w:rsidRDefault="00000000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二、任务目标</w:t>
      </w:r>
    </w:p>
    <w:p w14:paraId="49AA86DA" w14:textId="77777777" w:rsidR="009F3D35" w:rsidRDefault="00000000">
      <w:pPr>
        <w:keepNext/>
        <w:widowControl w:val="0"/>
        <w:spacing w:before="40" w:after="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1. </w:t>
      </w:r>
      <w:r>
        <w:rPr>
          <w:rFonts w:ascii="Times New Roman" w:hAnsi="Times New Roman"/>
          <w:b/>
          <w:lang w:eastAsia="zh-CN"/>
        </w:rPr>
        <w:t>技能目标</w:t>
      </w:r>
    </w:p>
    <w:p w14:paraId="2E042FF7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1</w:t>
      </w:r>
      <w:r>
        <w:rPr>
          <w:rFonts w:ascii="Times New Roman" w:hAnsi="Times New Roman"/>
          <w:lang w:eastAsia="zh-CN"/>
        </w:rPr>
        <w:t>）能够描述</w:t>
      </w:r>
      <w:r>
        <w:rPr>
          <w:rFonts w:ascii="Times New Roman" w:hAnsi="Times New Roman"/>
          <w:lang w:eastAsia="zh-CN"/>
        </w:rPr>
        <w:t xml:space="preserve"> Xtrainer </w:t>
      </w:r>
      <w:r>
        <w:rPr>
          <w:rFonts w:ascii="Times New Roman" w:hAnsi="Times New Roman"/>
          <w:lang w:eastAsia="zh-CN"/>
        </w:rPr>
        <w:t>双臂机器人实验系统的硬件组成与各部件功能；</w:t>
      </w:r>
    </w:p>
    <w:p w14:paraId="71B0D73E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2</w:t>
      </w:r>
      <w:r>
        <w:rPr>
          <w:rFonts w:ascii="Times New Roman" w:hAnsi="Times New Roman"/>
          <w:lang w:eastAsia="zh-CN"/>
        </w:rPr>
        <w:t>）能够严格按照</w:t>
      </w:r>
      <w:r>
        <w:rPr>
          <w:rFonts w:ascii="Times New Roman" w:hAnsi="Times New Roman"/>
          <w:lang w:eastAsia="zh-CN"/>
        </w:rPr>
        <w:t xml:space="preserve"> CAD </w:t>
      </w:r>
      <w:r>
        <w:rPr>
          <w:rFonts w:ascii="Times New Roman" w:hAnsi="Times New Roman"/>
          <w:lang w:eastAsia="zh-CN"/>
        </w:rPr>
        <w:t>文件完成机器人、摄像头与框架的安装；</w:t>
      </w:r>
    </w:p>
    <w:p w14:paraId="283E4E6D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）能够使用</w:t>
      </w:r>
      <w:r>
        <w:rPr>
          <w:rFonts w:ascii="Times New Roman" w:hAnsi="Times New Roman"/>
        </w:rPr>
        <w:t xml:space="preserve"> DobotStudio Pro </w:t>
      </w:r>
      <w:r>
        <w:rPr>
          <w:rFonts w:ascii="Times New Roman" w:hAnsi="Times New Roman"/>
        </w:rPr>
        <w:t>完成机械臂安全设置与</w:t>
      </w:r>
      <w:r>
        <w:rPr>
          <w:rFonts w:ascii="Times New Roman" w:hAnsi="Times New Roman"/>
        </w:rPr>
        <w:t xml:space="preserve"> TCP/IP </w:t>
      </w:r>
      <w:r>
        <w:rPr>
          <w:rFonts w:ascii="Times New Roman" w:hAnsi="Times New Roman"/>
        </w:rPr>
        <w:t>控制模式配置；</w:t>
      </w:r>
    </w:p>
    <w:p w14:paraId="79536A76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）能够安装</w:t>
      </w:r>
      <w:r>
        <w:rPr>
          <w:rFonts w:ascii="Times New Roman" w:hAnsi="Times New Roman"/>
        </w:rPr>
        <w:t xml:space="preserve"> Ubuntu 24.04 + ROS2 Jazzy </w:t>
      </w:r>
      <w:r>
        <w:rPr>
          <w:rFonts w:ascii="Times New Roman" w:hAnsi="Times New Roman"/>
        </w:rPr>
        <w:t>开发环境并完成项目编译；</w:t>
      </w:r>
    </w:p>
    <w:p w14:paraId="102819EB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）能够使用</w:t>
      </w:r>
      <w:r>
        <w:rPr>
          <w:rFonts w:ascii="Times New Roman" w:hAnsi="Times New Roman"/>
        </w:rPr>
        <w:t xml:space="preserve"> easy_handeye2 </w:t>
      </w:r>
      <w:r>
        <w:rPr>
          <w:rFonts w:ascii="Times New Roman" w:hAnsi="Times New Roman"/>
        </w:rPr>
        <w:t>完成三目相机的手眼标定；</w:t>
      </w:r>
    </w:p>
    <w:p w14:paraId="6D77192C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6</w:t>
      </w:r>
      <w:r>
        <w:rPr>
          <w:rFonts w:ascii="Times New Roman" w:hAnsi="Times New Roman"/>
          <w:lang w:eastAsia="zh-CN"/>
        </w:rPr>
        <w:t>）能够启动驱动并验证硬件安装、标定结果与软件环境的正确性。</w:t>
      </w:r>
    </w:p>
    <w:p w14:paraId="0D0D8DCC" w14:textId="77777777" w:rsidR="009F3D35" w:rsidRDefault="00000000">
      <w:pPr>
        <w:keepNext/>
        <w:widowControl w:val="0"/>
        <w:spacing w:before="40" w:after="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2. </w:t>
      </w:r>
      <w:r>
        <w:rPr>
          <w:rFonts w:ascii="Times New Roman" w:hAnsi="Times New Roman"/>
          <w:b/>
          <w:lang w:eastAsia="zh-CN"/>
        </w:rPr>
        <w:t>素养目标</w:t>
      </w:r>
    </w:p>
    <w:p w14:paraId="5C05724C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1</w:t>
      </w:r>
      <w:r>
        <w:rPr>
          <w:rFonts w:ascii="Times New Roman" w:hAnsi="Times New Roman"/>
          <w:lang w:eastAsia="zh-CN"/>
        </w:rPr>
        <w:t>）严格执行安装与操作规范，养成严谨科学的工作态度；</w:t>
      </w:r>
    </w:p>
    <w:p w14:paraId="57FEA75F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2</w:t>
      </w:r>
      <w:r>
        <w:rPr>
          <w:rFonts w:ascii="Times New Roman" w:hAnsi="Times New Roman"/>
          <w:lang w:eastAsia="zh-CN"/>
        </w:rPr>
        <w:t>）安装与调试过程中保持注意力集中，不在机械臂工作区域内放置无关</w:t>
      </w:r>
      <w:r>
        <w:rPr>
          <w:rFonts w:ascii="Times New Roman" w:hAnsi="Times New Roman"/>
          <w:lang w:eastAsia="zh-CN"/>
        </w:rPr>
        <w:lastRenderedPageBreak/>
        <w:t>物品；</w:t>
      </w:r>
    </w:p>
    <w:p w14:paraId="5F67D894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3</w:t>
      </w:r>
      <w:r>
        <w:rPr>
          <w:rFonts w:ascii="Times New Roman" w:hAnsi="Times New Roman"/>
          <w:lang w:eastAsia="zh-CN"/>
        </w:rPr>
        <w:t>）准确记录设备状态、安装参数和环境配置结果；</w:t>
      </w:r>
    </w:p>
    <w:p w14:paraId="2DEC8347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4</w:t>
      </w:r>
      <w:r>
        <w:rPr>
          <w:rFonts w:ascii="Times New Roman" w:hAnsi="Times New Roman"/>
          <w:lang w:eastAsia="zh-CN"/>
        </w:rPr>
        <w:t>）正确使用并保护机械臂、相机、夹爪和实验计算机；</w:t>
      </w:r>
    </w:p>
    <w:p w14:paraId="657508A4" w14:textId="77777777" w:rsidR="009F3D35" w:rsidRDefault="00000000">
      <w:pPr>
        <w:widowControl w:val="0"/>
        <w:spacing w:after="0" w:line="468" w:lineRule="exact"/>
        <w:ind w:left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（</w:t>
      </w:r>
      <w:r>
        <w:rPr>
          <w:rFonts w:ascii="Times New Roman" w:hAnsi="Times New Roman"/>
          <w:lang w:eastAsia="zh-CN"/>
        </w:rPr>
        <w:t>5</w:t>
      </w:r>
      <w:r>
        <w:rPr>
          <w:rFonts w:ascii="Times New Roman" w:hAnsi="Times New Roman"/>
          <w:lang w:eastAsia="zh-CN"/>
        </w:rPr>
        <w:t>）实验结束后整理工作区域。</w:t>
      </w:r>
    </w:p>
    <w:p w14:paraId="55D97137" w14:textId="77777777" w:rsidR="009F3D35" w:rsidRDefault="00000000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三、任务分析</w:t>
      </w:r>
    </w:p>
    <w:p w14:paraId="11D92B91" w14:textId="77777777" w:rsidR="009F3D35" w:rsidRDefault="0000000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 xml:space="preserve">Xtrainer </w:t>
      </w:r>
      <w:r>
        <w:rPr>
          <w:rFonts w:ascii="Times New Roman" w:hAnsi="Times New Roman"/>
          <w:lang w:eastAsia="zh-CN"/>
        </w:rPr>
        <w:t>双臂机器人平台集成了机械臂、视觉、夹爪等多种部件，其运动规划与视觉定位均建立在正确安装与可靠软件环境的基础上。硬件安装偏差会导致运动规划结果与现实不一致、碰撞检测失效，造成危险与财产损失；软件环境配置错误则会导致编译失败或程序运行异常。因此，本任务先完成硬件安装与机械臂调试，再搭建软件环境、完成相机标定并编译验证。</w:t>
      </w:r>
    </w:p>
    <w:p w14:paraId="53691252" w14:textId="77777777" w:rsidR="009F3D35" w:rsidRDefault="00000000">
      <w:pPr>
        <w:keepNext/>
        <w:widowControl w:val="0"/>
        <w:spacing w:before="240" w:after="160" w:line="480" w:lineRule="exact"/>
        <w:ind w:left="480"/>
        <w:rPr>
          <w:lang w:eastAsia="zh-CN"/>
        </w:rPr>
      </w:pPr>
      <w:r>
        <w:rPr>
          <w:rFonts w:ascii="Times New Roman" w:hAnsi="Times New Roman"/>
          <w:b/>
          <w:sz w:val="28"/>
          <w:lang w:eastAsia="zh-CN"/>
        </w:rPr>
        <w:t>四、实训器材</w:t>
      </w:r>
    </w:p>
    <w:p w14:paraId="00F0B9EC" w14:textId="77777777" w:rsidR="009F3D35" w:rsidRDefault="0000000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lang w:eastAsia="zh-CN"/>
        </w:rPr>
        <w:t>填写本任务所需器具清单，并检查器具是否齐全，见表</w:t>
      </w:r>
      <w:r>
        <w:rPr>
          <w:rFonts w:ascii="Times New Roman" w:hAnsi="Times New Roman"/>
          <w:lang w:eastAsia="zh-CN"/>
        </w:rPr>
        <w:t>1-1</w:t>
      </w:r>
      <w:r>
        <w:rPr>
          <w:rFonts w:ascii="Times New Roman" w:hAnsi="Times New Roman"/>
          <w:lang w:eastAsia="zh-CN"/>
        </w:rPr>
        <w:t>。</w:t>
      </w:r>
    </w:p>
    <w:p w14:paraId="2E1935F4" w14:textId="77777777" w:rsidR="009F3D35" w:rsidRDefault="00000000">
      <w:pPr>
        <w:widowControl w:val="0"/>
        <w:spacing w:before="40" w:after="100" w:line="360" w:lineRule="exact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表</w:t>
      </w:r>
      <w:r>
        <w:rPr>
          <w:rFonts w:ascii="Times New Roman" w:hAnsi="Times New Roman"/>
          <w:sz w:val="21"/>
          <w:lang w:eastAsia="zh-CN"/>
        </w:rPr>
        <w:t xml:space="preserve">1-1  </w:t>
      </w:r>
      <w:r>
        <w:rPr>
          <w:rFonts w:ascii="Times New Roman" w:hAnsi="Times New Roman"/>
          <w:sz w:val="21"/>
          <w:lang w:eastAsia="zh-CN"/>
        </w:rPr>
        <w:t>工具、器材、设备清单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2500"/>
        <w:gridCol w:w="2200"/>
        <w:gridCol w:w="800"/>
        <w:gridCol w:w="800"/>
        <w:gridCol w:w="1000"/>
      </w:tblGrid>
      <w:tr w:rsidR="009F3D35" w14:paraId="78B69398" w14:textId="77777777">
        <w:trPr>
          <w:cantSplit/>
          <w:tblHeader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37935B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1CD48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名称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110AC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规格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849ED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单位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8FD6C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数量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3F052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备注</w:t>
            </w:r>
          </w:p>
        </w:tc>
      </w:tr>
      <w:tr w:rsidR="009F3D35" w14:paraId="0678CD21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491EE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3B1A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Xtrainer </w:t>
            </w:r>
            <w:r>
              <w:rPr>
                <w:rFonts w:ascii="Times New Roman" w:hAnsi="Times New Roman"/>
                <w:sz w:val="21"/>
                <w:szCs w:val="21"/>
              </w:rPr>
              <w:t>双臂机器人平台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341C4D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含铝型材框架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2EA9BC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套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29A7D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5D9DBB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19181F07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621552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8DCA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Dobot Nova2 </w:t>
            </w:r>
            <w:r>
              <w:rPr>
                <w:rFonts w:ascii="Times New Roman" w:hAnsi="Times New Roman"/>
                <w:sz w:val="21"/>
                <w:szCs w:val="21"/>
              </w:rPr>
              <w:t>机械臂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96DCA5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作业双臂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B9331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台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6A6BD5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B7AA96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22689876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AFD8C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DD1E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遥操作从手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BB6AC9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现场实际型号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FC53E5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台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B5ED8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25877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3623B7E1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DA86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235B54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RealSense </w:t>
            </w:r>
            <w:r>
              <w:rPr>
                <w:rFonts w:ascii="Times New Roman" w:hAnsi="Times New Roman"/>
                <w:sz w:val="21"/>
                <w:szCs w:val="21"/>
              </w:rPr>
              <w:t>深度相机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737769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现场实际型号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B8E57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个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6E1EB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59AE2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头顶</w:t>
            </w:r>
            <w:r>
              <w:rPr>
                <w:rFonts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sz w:val="21"/>
                <w:szCs w:val="21"/>
              </w:rPr>
              <w:t>左手</w:t>
            </w:r>
            <w:r>
              <w:rPr>
                <w:rFonts w:ascii="Times New Roman" w:hAnsi="Times New Roman"/>
                <w:sz w:val="21"/>
                <w:szCs w:val="21"/>
              </w:rPr>
              <w:t>/</w:t>
            </w:r>
            <w:r>
              <w:rPr>
                <w:rFonts w:ascii="Times New Roman" w:hAnsi="Times New Roman"/>
                <w:sz w:val="21"/>
                <w:szCs w:val="21"/>
              </w:rPr>
              <w:t>右手</w:t>
            </w:r>
          </w:p>
        </w:tc>
      </w:tr>
      <w:tr w:rsidR="009F3D35" w14:paraId="6246E107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1FC3F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46B7A1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伺服夹爪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F84E9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串口伺服夹爪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ACE49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套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E8B917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11506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左右各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1</w:t>
            </w:r>
          </w:p>
        </w:tc>
      </w:tr>
      <w:tr w:rsidR="009F3D35" w14:paraId="2C9BAE1E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3ABC6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51A9C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实验计算机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EB8293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Ubuntu 24.04</w:t>
            </w:r>
            <w:r>
              <w:rPr>
                <w:rFonts w:ascii="Times New Roman" w:hAnsi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/>
                <w:sz w:val="21"/>
                <w:szCs w:val="21"/>
              </w:rPr>
              <w:t>NVIDIA GPU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FD133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台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75908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7F744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深度学习环境</w:t>
            </w:r>
          </w:p>
        </w:tc>
      </w:tr>
      <w:tr w:rsidR="009F3D35" w14:paraId="3549F4FB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7379D5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15BE6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 xml:space="preserve">ArUco </w:t>
            </w:r>
            <w:r>
              <w:rPr>
                <w:rFonts w:ascii="Times New Roman" w:hAnsi="Times New Roman"/>
                <w:sz w:val="21"/>
                <w:szCs w:val="21"/>
              </w:rPr>
              <w:t>标定板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36C0D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Marker ID 99</w:t>
            </w:r>
            <w:r>
              <w:rPr>
                <w:rFonts w:ascii="Times New Roman" w:hAnsi="Times New Roman"/>
                <w:sz w:val="21"/>
                <w:szCs w:val="21"/>
              </w:rPr>
              <w:t>，边长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7.8cm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912498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块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3593F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794B48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相机标定用</w:t>
            </w:r>
          </w:p>
        </w:tc>
      </w:tr>
      <w:tr w:rsidR="009F3D35" w14:paraId="452BC271" w14:textId="77777777">
        <w:trPr>
          <w:cantSplit/>
          <w:jc w:val="center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80345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24FD8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安装调试工具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AE1352" w14:textId="77777777" w:rsidR="009F3D35" w:rsidRDefault="00000000">
            <w:pPr>
              <w:spacing w:after="0" w:line="300" w:lineRule="exact"/>
              <w:jc w:val="center"/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>内六角扳手、螺丝刀等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80262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套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06263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B424F" w14:textId="77777777" w:rsidR="009F3D35" w:rsidRDefault="009F3D35">
            <w:pPr>
              <w:spacing w:after="0" w:line="300" w:lineRule="exact"/>
              <w:jc w:val="center"/>
            </w:pPr>
          </w:p>
        </w:tc>
      </w:tr>
    </w:tbl>
    <w:p w14:paraId="3ACF388D" w14:textId="77777777" w:rsidR="009F3D35" w:rsidRDefault="00000000">
      <w:pPr>
        <w:keepNext/>
        <w:widowControl w:val="0"/>
        <w:spacing w:before="240" w:after="160" w:line="480" w:lineRule="exact"/>
        <w:ind w:left="480"/>
      </w:pPr>
      <w:r>
        <w:rPr>
          <w:rFonts w:ascii="Times New Roman" w:hAnsi="Times New Roman"/>
          <w:b/>
          <w:sz w:val="28"/>
        </w:rPr>
        <w:t>五、任务实施</w:t>
      </w:r>
    </w:p>
    <w:p w14:paraId="3AB94859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：认识</w:t>
      </w:r>
      <w:r>
        <w:rPr>
          <w:rFonts w:ascii="Times New Roman" w:hAnsi="Times New Roman"/>
          <w:b/>
        </w:rPr>
        <w:t xml:space="preserve"> Xtrainer </w:t>
      </w:r>
      <w:r>
        <w:rPr>
          <w:rFonts w:ascii="Times New Roman" w:hAnsi="Times New Roman"/>
          <w:b/>
        </w:rPr>
        <w:t>双臂机器人系统组成。</w:t>
      </w:r>
    </w:p>
    <w:p w14:paraId="711950FA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 xml:space="preserve">Xtrainer </w:t>
      </w:r>
      <w:r>
        <w:rPr>
          <w:rFonts w:ascii="Times New Roman" w:hAnsi="Times New Roman"/>
        </w:rPr>
        <w:t>双臂机器人实验平台由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 xml:space="preserve"> Dobot Nova2 </w:t>
      </w:r>
      <w:r>
        <w:rPr>
          <w:rFonts w:ascii="Times New Roman" w:hAnsi="Times New Roman"/>
        </w:rPr>
        <w:t>机械臂、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台遥操作从手、</w:t>
      </w:r>
      <w:r>
        <w:rPr>
          <w:rFonts w:ascii="Times New Roman" w:hAnsi="Times New Roman"/>
        </w:rPr>
        <w:lastRenderedPageBreak/>
        <w:t xml:space="preserve">3 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 xml:space="preserve"> RealSense </w:t>
      </w:r>
      <w:r>
        <w:rPr>
          <w:rFonts w:ascii="Times New Roman" w:hAnsi="Times New Roman"/>
        </w:rPr>
        <w:t>深度相机（分别安装于头顶、左手与右手位置）与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套串口伺服夹爪组成。机械臂通过</w:t>
      </w:r>
      <w:r>
        <w:rPr>
          <w:rFonts w:ascii="Times New Roman" w:hAnsi="Times New Roman"/>
        </w:rPr>
        <w:t xml:space="preserve"> TCP/IP </w:t>
      </w:r>
      <w:r>
        <w:rPr>
          <w:rFonts w:ascii="Times New Roman" w:hAnsi="Times New Roman"/>
        </w:rPr>
        <w:t>与实验计算机通信，相机与夹爪通过</w:t>
      </w:r>
      <w:r>
        <w:rPr>
          <w:rFonts w:ascii="Times New Roman" w:hAnsi="Times New Roman"/>
        </w:rPr>
        <w:t xml:space="preserve"> USB/</w:t>
      </w:r>
      <w:r>
        <w:rPr>
          <w:rFonts w:ascii="Times New Roman" w:hAnsi="Times New Roman"/>
        </w:rPr>
        <w:t>串口连接，全部由</w:t>
      </w:r>
      <w:r>
        <w:rPr>
          <w:rFonts w:ascii="Times New Roman" w:hAnsi="Times New Roman"/>
        </w:rPr>
        <w:t xml:space="preserve"> ROS2 </w:t>
      </w:r>
      <w:r>
        <w:rPr>
          <w:rFonts w:ascii="Times New Roman" w:hAnsi="Times New Roman"/>
        </w:rPr>
        <w:t>驱动统一控制。</w:t>
      </w:r>
    </w:p>
    <w:p w14:paraId="73446E12" w14:textId="77777777" w:rsidR="009F3D35" w:rsidRDefault="00000000">
      <w:pPr>
        <w:keepNext/>
        <w:widowControl w:val="0"/>
        <w:spacing w:before="100" w:after="20" w:line="468" w:lineRule="exact"/>
        <w:ind w:left="480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步骤</w:t>
      </w:r>
      <w:r>
        <w:rPr>
          <w:rFonts w:ascii="Times New Roman" w:hAnsi="Times New Roman"/>
          <w:b/>
          <w:lang w:eastAsia="zh-CN"/>
        </w:rPr>
        <w:t>2</w:t>
      </w:r>
      <w:r>
        <w:rPr>
          <w:rFonts w:ascii="Times New Roman" w:hAnsi="Times New Roman"/>
          <w:b/>
          <w:lang w:eastAsia="zh-CN"/>
        </w:rPr>
        <w:t>：下载</w:t>
      </w:r>
      <w:r>
        <w:rPr>
          <w:rFonts w:ascii="Times New Roman" w:hAnsi="Times New Roman"/>
          <w:b/>
          <w:lang w:eastAsia="zh-CN"/>
        </w:rPr>
        <w:t xml:space="preserve"> CAD </w:t>
      </w:r>
      <w:r>
        <w:rPr>
          <w:rFonts w:ascii="Times New Roman" w:hAnsi="Times New Roman"/>
          <w:b/>
          <w:lang w:eastAsia="zh-CN"/>
        </w:rPr>
        <w:t>文件并安装机器人硬件。</w:t>
      </w:r>
    </w:p>
    <w:p w14:paraId="233F8DEB" w14:textId="77777777" w:rsidR="009F3D35" w:rsidRDefault="0000000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</w:rPr>
        <w:t>请从</w:t>
      </w:r>
      <w:r>
        <w:rPr>
          <w:rFonts w:ascii="Times New Roman" w:hAnsi="Times New Roman"/>
        </w:rPr>
        <w:t xml:space="preserve"> Dobot </w:t>
      </w:r>
      <w:r>
        <w:rPr>
          <w:rFonts w:ascii="Times New Roman" w:hAnsi="Times New Roman"/>
        </w:rPr>
        <w:t>官网下载</w:t>
      </w:r>
      <w:r>
        <w:rPr>
          <w:rFonts w:ascii="Times New Roman" w:hAnsi="Times New Roman"/>
        </w:rPr>
        <w:t xml:space="preserve"> Xtrainer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CAD </w:t>
      </w:r>
      <w:r>
        <w:rPr>
          <w:rFonts w:ascii="Times New Roman" w:hAnsi="Times New Roman"/>
        </w:rPr>
        <w:t>文件：轻量版</w:t>
      </w:r>
      <w:r>
        <w:rPr>
          <w:rFonts w:ascii="Times New Roman" w:hAnsi="Times New Roman"/>
        </w:rPr>
        <w:t>3D</w:t>
      </w:r>
      <w:r>
        <w:rPr>
          <w:rFonts w:ascii="Times New Roman" w:hAnsi="Times New Roman"/>
        </w:rPr>
        <w:t>模型</w:t>
      </w:r>
      <w:r>
        <w:rPr>
          <w:rFonts w:ascii="Times New Roman" w:hAnsi="Times New Roman"/>
        </w:rPr>
        <w:t>-5.28.step</w:t>
      </w:r>
      <w:r>
        <w:rPr>
          <w:rFonts w:ascii="Times New Roman" w:hAnsi="Times New Roman"/>
        </w:rPr>
        <w:t>，也就是此设备的</w:t>
      </w:r>
      <w:r>
        <w:rPr>
          <w:rFonts w:ascii="Times New Roman" w:hAnsi="Times New Roman"/>
        </w:rPr>
        <w:t xml:space="preserve"> URDF </w:t>
      </w:r>
      <w:r>
        <w:rPr>
          <w:rFonts w:ascii="Times New Roman" w:hAnsi="Times New Roman"/>
        </w:rPr>
        <w:t>来源，并严格按照此</w:t>
      </w:r>
      <w:r>
        <w:rPr>
          <w:rFonts w:ascii="Times New Roman" w:hAnsi="Times New Roman"/>
        </w:rPr>
        <w:t xml:space="preserve"> CAD </w:t>
      </w:r>
      <w:r>
        <w:rPr>
          <w:rFonts w:ascii="Times New Roman" w:hAnsi="Times New Roman"/>
        </w:rPr>
        <w:t>文件安装机器人、摄像头以及框架，其余安装请参考</w:t>
      </w:r>
      <w:r>
        <w:rPr>
          <w:rFonts w:ascii="Times New Roman" w:hAnsi="Times New Roman"/>
        </w:rPr>
        <w:t xml:space="preserve"> Dobot X-Trainer </w:t>
      </w:r>
      <w:r>
        <w:rPr>
          <w:rFonts w:ascii="Times New Roman" w:hAnsi="Times New Roman"/>
        </w:rPr>
        <w:t>用户手册。</w:t>
      </w:r>
      <w:r>
        <w:rPr>
          <w:rFonts w:ascii="Times New Roman" w:hAnsi="Times New Roman"/>
          <w:lang w:eastAsia="zh-CN"/>
        </w:rPr>
        <w:t>安装完成后，测量关键安装参数并与图</w:t>
      </w:r>
      <w:r>
        <w:rPr>
          <w:rFonts w:ascii="Times New Roman" w:hAnsi="Times New Roman"/>
          <w:lang w:eastAsia="zh-CN"/>
        </w:rPr>
        <w:t>1-1</w:t>
      </w:r>
      <w:r>
        <w:rPr>
          <w:rFonts w:ascii="Times New Roman" w:hAnsi="Times New Roman"/>
          <w:lang w:eastAsia="zh-CN"/>
        </w:rPr>
        <w:t>、图</w:t>
      </w:r>
      <w:r>
        <w:rPr>
          <w:rFonts w:ascii="Times New Roman" w:hAnsi="Times New Roman"/>
          <w:lang w:eastAsia="zh-CN"/>
        </w:rPr>
        <w:t xml:space="preserve">1-2 </w:t>
      </w:r>
      <w:r>
        <w:rPr>
          <w:rFonts w:ascii="Times New Roman" w:hAnsi="Times New Roman"/>
          <w:lang w:eastAsia="zh-CN"/>
        </w:rPr>
        <w:t>对照检查。</w:t>
      </w:r>
    </w:p>
    <w:p w14:paraId="58344111" w14:textId="77777777" w:rsidR="009F3D35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27B0012F" wp14:editId="262A3BC5">
            <wp:extent cx="5040000" cy="35219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235124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1B11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1-1  Xtrainer </w:t>
      </w:r>
      <w:r>
        <w:rPr>
          <w:rFonts w:ascii="Times New Roman" w:hAnsi="Times New Roman"/>
          <w:sz w:val="21"/>
        </w:rPr>
        <w:t>关键安装参数（一）</w:t>
      </w:r>
    </w:p>
    <w:p w14:paraId="1068389D" w14:textId="77777777" w:rsidR="009F3D35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D43CA49" wp14:editId="6CB42490">
            <wp:extent cx="5040000" cy="2447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2361637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A5EC" w14:textId="77777777" w:rsidR="009F3D35" w:rsidRDefault="00000000">
      <w:pPr>
        <w:widowControl w:val="0"/>
        <w:spacing w:before="40" w:after="100" w:line="360" w:lineRule="exact"/>
        <w:jc w:val="center"/>
        <w:rPr>
          <w:lang w:eastAsia="zh-CN"/>
        </w:rPr>
      </w:pPr>
      <w:r>
        <w:rPr>
          <w:rFonts w:ascii="Times New Roman" w:hAnsi="Times New Roman"/>
          <w:sz w:val="21"/>
          <w:lang w:eastAsia="zh-CN"/>
        </w:rPr>
        <w:t>图</w:t>
      </w:r>
      <w:r>
        <w:rPr>
          <w:rFonts w:ascii="Times New Roman" w:hAnsi="Times New Roman"/>
          <w:sz w:val="21"/>
          <w:lang w:eastAsia="zh-CN"/>
        </w:rPr>
        <w:t xml:space="preserve">1-2  Xtrainer </w:t>
      </w:r>
      <w:r>
        <w:rPr>
          <w:rFonts w:ascii="Times New Roman" w:hAnsi="Times New Roman"/>
          <w:sz w:val="21"/>
          <w:lang w:eastAsia="zh-CN"/>
        </w:rPr>
        <w:t>关键安装参数（二）</w:t>
      </w:r>
    </w:p>
    <w:p w14:paraId="75F9FBC3" w14:textId="77777777" w:rsidR="009F3D35" w:rsidRDefault="00000000">
      <w:pPr>
        <w:widowControl w:val="0"/>
        <w:spacing w:after="0" w:line="468" w:lineRule="exact"/>
        <w:ind w:firstLine="480"/>
        <w:jc w:val="both"/>
        <w:rPr>
          <w:lang w:eastAsia="zh-CN"/>
        </w:rPr>
      </w:pPr>
      <w:r>
        <w:rPr>
          <w:rFonts w:ascii="Times New Roman" w:hAnsi="Times New Roman"/>
          <w:b/>
          <w:lang w:eastAsia="zh-CN"/>
        </w:rPr>
        <w:t>提示：</w:t>
      </w:r>
      <w:r>
        <w:rPr>
          <w:rFonts w:ascii="Times New Roman" w:hAnsi="Times New Roman"/>
          <w:lang w:eastAsia="zh-CN"/>
        </w:rPr>
        <w:t>错误的安装会导致运动规划结果与现实不一致，而且会导致碰撞检测失效，造成危险与财产损失。</w:t>
      </w:r>
    </w:p>
    <w:p w14:paraId="123C6E6A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：安装相机与夹爪。</w:t>
      </w:r>
    </w:p>
    <w:p w14:paraId="336494AD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按照</w:t>
      </w:r>
      <w:r>
        <w:rPr>
          <w:rFonts w:ascii="Times New Roman" w:hAnsi="Times New Roman"/>
        </w:rPr>
        <w:t xml:space="preserve"> CAD </w:t>
      </w:r>
      <w:r>
        <w:rPr>
          <w:rFonts w:ascii="Times New Roman" w:hAnsi="Times New Roman"/>
        </w:rPr>
        <w:t>文件将</w:t>
      </w:r>
      <w:r>
        <w:rPr>
          <w:rFonts w:ascii="Times New Roman" w:hAnsi="Times New Roman"/>
        </w:rPr>
        <w:t xml:space="preserve"> 3 </w:t>
      </w:r>
      <w:r>
        <w:rPr>
          <w:rFonts w:ascii="Times New Roman" w:hAnsi="Times New Roman"/>
        </w:rPr>
        <w:t>台</w:t>
      </w:r>
      <w:r>
        <w:rPr>
          <w:rFonts w:ascii="Times New Roman" w:hAnsi="Times New Roman"/>
        </w:rPr>
        <w:t xml:space="preserve"> RealSense </w:t>
      </w:r>
      <w:r>
        <w:rPr>
          <w:rFonts w:ascii="Times New Roman" w:hAnsi="Times New Roman"/>
        </w:rPr>
        <w:t>相机分别安装在头顶、左手和右手位置，将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</w:rPr>
        <w:t>套伺服夹爪安装到机械臂末端，并固定好线缆。当正式运行程序时，会启动三个相机，此时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带宽将达到</w:t>
      </w:r>
      <w:r>
        <w:rPr>
          <w:rFonts w:ascii="Times New Roman" w:hAnsi="Times New Roman"/>
        </w:rPr>
        <w:t xml:space="preserve"> 15Gbps</w:t>
      </w:r>
      <w:r>
        <w:rPr>
          <w:rFonts w:ascii="Times New Roman" w:hAnsi="Times New Roman"/>
        </w:rPr>
        <w:t>，建议尽量将相机分别插在不同的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根集线器上，防止相机与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控制器崩溃。</w:t>
      </w:r>
    </w:p>
    <w:p w14:paraId="34A88538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：使用</w:t>
      </w:r>
      <w:r>
        <w:rPr>
          <w:rFonts w:ascii="Times New Roman" w:hAnsi="Times New Roman"/>
          <w:b/>
        </w:rPr>
        <w:t xml:space="preserve"> DobotStudio Pro </w:t>
      </w:r>
      <w:r>
        <w:rPr>
          <w:rFonts w:ascii="Times New Roman" w:hAnsi="Times New Roman"/>
          <w:b/>
        </w:rPr>
        <w:t>调试机械臂。</w:t>
      </w:r>
    </w:p>
    <w:p w14:paraId="400B7D0D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请在越疆官网下载</w:t>
      </w:r>
      <w:r>
        <w:rPr>
          <w:rFonts w:ascii="Times New Roman" w:hAnsi="Times New Roman"/>
        </w:rPr>
        <w:t xml:space="preserve"> DobotStudio Pro </w:t>
      </w:r>
      <w:r>
        <w:rPr>
          <w:rFonts w:ascii="Times New Roman" w:hAnsi="Times New Roman"/>
        </w:rPr>
        <w:t>机械臂上位机（图</w:t>
      </w:r>
      <w:r>
        <w:rPr>
          <w:rFonts w:ascii="Times New Roman" w:hAnsi="Times New Roman"/>
        </w:rPr>
        <w:t>1-3</w:t>
      </w:r>
      <w:r>
        <w:rPr>
          <w:rFonts w:ascii="Times New Roman" w:hAnsi="Times New Roman"/>
        </w:rPr>
        <w:t>）。连接机械臂后，按下图修改机器人安全设置（图</w:t>
      </w:r>
      <w:r>
        <w:rPr>
          <w:rFonts w:ascii="Times New Roman" w:hAnsi="Times New Roman"/>
        </w:rPr>
        <w:t>1-4</w:t>
      </w:r>
      <w:r>
        <w:rPr>
          <w:rFonts w:ascii="Times New Roman" w:hAnsi="Times New Roman"/>
        </w:rPr>
        <w:t>）。修改远程控制模式让机器人进入</w:t>
      </w:r>
      <w:r>
        <w:rPr>
          <w:rFonts w:ascii="Times New Roman" w:hAnsi="Times New Roman"/>
        </w:rPr>
        <w:t xml:space="preserve"> TCP/IP </w:t>
      </w:r>
      <w:r>
        <w:rPr>
          <w:rFonts w:ascii="Times New Roman" w:hAnsi="Times New Roman"/>
        </w:rPr>
        <w:t>控制二次开发模式（图</w:t>
      </w:r>
      <w:r>
        <w:rPr>
          <w:rFonts w:ascii="Times New Roman" w:hAnsi="Times New Roman"/>
        </w:rPr>
        <w:t>1-5</w:t>
      </w:r>
      <w:r>
        <w:rPr>
          <w:rFonts w:ascii="Times New Roman" w:hAnsi="Times New Roman"/>
        </w:rPr>
        <w:t>）。机械臂运动到关节限位时，也需要使用此工具将机械臂移出限位，在未使能的情况下解除限位关节的抱闸，并移动关节到正常位置（图</w:t>
      </w:r>
      <w:r>
        <w:rPr>
          <w:rFonts w:ascii="Times New Roman" w:hAnsi="Times New Roman"/>
        </w:rPr>
        <w:t>1-6</w:t>
      </w:r>
      <w:r>
        <w:rPr>
          <w:rFonts w:ascii="Times New Roman" w:hAnsi="Times New Roman"/>
        </w:rPr>
        <w:t>）。</w:t>
      </w:r>
    </w:p>
    <w:p w14:paraId="13C92F0C" w14:textId="77777777" w:rsidR="009F3D35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55EBA48B" wp14:editId="4C14487B">
            <wp:extent cx="4860000" cy="2594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152309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923D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1-3  DobotStudio Pro </w:t>
      </w:r>
      <w:r>
        <w:rPr>
          <w:rFonts w:ascii="Times New Roman" w:hAnsi="Times New Roman"/>
          <w:sz w:val="21"/>
        </w:rPr>
        <w:t>下载页面</w:t>
      </w:r>
    </w:p>
    <w:p w14:paraId="37DCEE73" w14:textId="77777777" w:rsidR="009F3D35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412D644F" wp14:editId="056E0B6F">
            <wp:extent cx="4320000" cy="33773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1541987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85C6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1-4  </w:t>
      </w:r>
      <w:r>
        <w:rPr>
          <w:rFonts w:ascii="Times New Roman" w:hAnsi="Times New Roman"/>
          <w:sz w:val="21"/>
        </w:rPr>
        <w:t>机器人安全设置</w:t>
      </w:r>
    </w:p>
    <w:p w14:paraId="757CC828" w14:textId="77777777" w:rsidR="009F3D35" w:rsidRDefault="00000000">
      <w:pPr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69B967E8" wp14:editId="08D40D2C">
            <wp:extent cx="432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155013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8E75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1-5  </w:t>
      </w:r>
      <w:r>
        <w:rPr>
          <w:rFonts w:ascii="Times New Roman" w:hAnsi="Times New Roman"/>
          <w:sz w:val="21"/>
        </w:rPr>
        <w:t>远程控制模式（</w:t>
      </w:r>
      <w:r>
        <w:rPr>
          <w:rFonts w:ascii="Times New Roman" w:hAnsi="Times New Roman"/>
          <w:sz w:val="21"/>
        </w:rPr>
        <w:t xml:space="preserve">TCP/IP </w:t>
      </w:r>
      <w:r>
        <w:rPr>
          <w:rFonts w:ascii="Times New Roman" w:hAnsi="Times New Roman"/>
          <w:sz w:val="21"/>
        </w:rPr>
        <w:t>二次开发）</w:t>
      </w:r>
    </w:p>
    <w:p w14:paraId="55C0F5F2" w14:textId="77777777" w:rsidR="009F3D35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4A09F4F3" wp14:editId="7B06EF4E">
            <wp:extent cx="432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222500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1DC7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1-6  </w:t>
      </w:r>
      <w:r>
        <w:rPr>
          <w:rFonts w:ascii="Times New Roman" w:hAnsi="Times New Roman"/>
          <w:sz w:val="21"/>
        </w:rPr>
        <w:t>解除关节限位抱闸</w:t>
      </w:r>
    </w:p>
    <w:p w14:paraId="5A8B4577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5</w:t>
      </w:r>
      <w:r>
        <w:rPr>
          <w:rFonts w:ascii="Times New Roman" w:hAnsi="Times New Roman"/>
          <w:b/>
        </w:rPr>
        <w:t>：安装</w:t>
      </w:r>
      <w:r>
        <w:rPr>
          <w:rFonts w:ascii="Times New Roman" w:hAnsi="Times New Roman"/>
          <w:b/>
        </w:rPr>
        <w:t xml:space="preserve"> Ubuntu 24.04 </w:t>
      </w:r>
      <w:r>
        <w:rPr>
          <w:rFonts w:ascii="Times New Roman" w:hAnsi="Times New Roman"/>
          <w:b/>
        </w:rPr>
        <w:t>与</w:t>
      </w:r>
      <w:r>
        <w:rPr>
          <w:rFonts w:ascii="Times New Roman" w:hAnsi="Times New Roman"/>
          <w:b/>
        </w:rPr>
        <w:t xml:space="preserve"> ROS2 Jazzy</w:t>
      </w:r>
      <w:r>
        <w:rPr>
          <w:rFonts w:ascii="Times New Roman" w:hAnsi="Times New Roman"/>
          <w:b/>
        </w:rPr>
        <w:t>。</w:t>
      </w:r>
    </w:p>
    <w:p w14:paraId="2BF4CED5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在实验计算机上安装</w:t>
      </w:r>
      <w:r>
        <w:rPr>
          <w:rFonts w:ascii="Times New Roman" w:hAnsi="Times New Roman"/>
        </w:rPr>
        <w:t xml:space="preserve"> Ubuntu 24.04 </w:t>
      </w:r>
      <w:r>
        <w:rPr>
          <w:rFonts w:ascii="Times New Roman" w:hAnsi="Times New Roman"/>
        </w:rPr>
        <w:t>操作系统，然后安装</w:t>
      </w:r>
      <w:r>
        <w:rPr>
          <w:rFonts w:ascii="Times New Roman" w:hAnsi="Times New Roman"/>
        </w:rPr>
        <w:t xml:space="preserve"> ROS2 Jazzy </w:t>
      </w:r>
      <w:r>
        <w:rPr>
          <w:rFonts w:ascii="Times New Roman" w:hAnsi="Times New Roman"/>
        </w:rPr>
        <w:t>及开发工具：</w:t>
      </w:r>
    </w:p>
    <w:p w14:paraId="69AF8AB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ros-jazzy-desktop-full ros-dev-tools</w:t>
      </w:r>
    </w:p>
    <w:p w14:paraId="0E6A2178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lastRenderedPageBreak/>
        <w:t>步骤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/>
          <w:b/>
        </w:rPr>
        <w:t>：克隆项目仓库并安装依赖包。</w:t>
      </w:r>
    </w:p>
    <w:p w14:paraId="1892C3E6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克隆</w:t>
      </w:r>
      <w:r>
        <w:rPr>
          <w:rFonts w:ascii="Times New Roman" w:hAnsi="Times New Roman"/>
        </w:rPr>
        <w:t xml:space="preserve"> Xtrainer </w:t>
      </w:r>
      <w:r>
        <w:rPr>
          <w:rFonts w:ascii="Times New Roman" w:hAnsi="Times New Roman"/>
        </w:rPr>
        <w:t>项目仓库，并拉取全部子模块：</w:t>
      </w:r>
    </w:p>
    <w:p w14:paraId="51721716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git clone &lt;</w:t>
      </w:r>
      <w:r>
        <w:rPr>
          <w:rFonts w:ascii="Consolas" w:hAnsi="Consolas"/>
          <w:sz w:val="18"/>
          <w:szCs w:val="18"/>
        </w:rPr>
        <w:t>仓库地址</w:t>
      </w:r>
      <w:r>
        <w:rPr>
          <w:rFonts w:ascii="Consolas" w:hAnsi="Consolas"/>
          <w:sz w:val="18"/>
          <w:szCs w:val="18"/>
        </w:rPr>
        <w:t>&gt; dobot_ros2_sdk</w:t>
      </w:r>
    </w:p>
    <w:p w14:paraId="20EC7A3D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cd dobot_ros2_sdk</w:t>
      </w:r>
    </w:p>
    <w:p w14:paraId="2B1A486F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git submodule update --init</w:t>
      </w:r>
    </w:p>
    <w:p w14:paraId="2A598EBC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安装项目所需的</w:t>
      </w:r>
      <w:r>
        <w:rPr>
          <w:rFonts w:ascii="Times New Roman" w:hAnsi="Times New Roman"/>
        </w:rPr>
        <w:t xml:space="preserve"> ROS2 </w:t>
      </w:r>
      <w:r>
        <w:rPr>
          <w:rFonts w:ascii="Times New Roman" w:hAnsi="Times New Roman"/>
        </w:rPr>
        <w:t>软件包：</w:t>
      </w:r>
    </w:p>
    <w:p w14:paraId="48C595E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ros-jazzy-trac-ik-kinematics-plugin</w:t>
      </w:r>
    </w:p>
    <w:p w14:paraId="5F15271F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ros-jazzy-moveit\*</w:t>
      </w:r>
    </w:p>
    <w:p w14:paraId="498AA66E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ros-jazzy-rqt\*</w:t>
      </w:r>
    </w:p>
    <w:p w14:paraId="671F9F7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ros-jazzy-rviz\*</w:t>
      </w:r>
    </w:p>
    <w:p w14:paraId="433508A5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ros-jazzy-realsense2\*</w:t>
      </w:r>
    </w:p>
    <w:p w14:paraId="6499842C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apt install ros-jazzy-aruco\*</w:t>
      </w:r>
    </w:p>
    <w:p w14:paraId="70706AD7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7</w:t>
      </w:r>
      <w:r>
        <w:rPr>
          <w:rFonts w:ascii="Times New Roman" w:hAnsi="Times New Roman"/>
          <w:b/>
        </w:rPr>
        <w:t>：创建</w:t>
      </w:r>
      <w:r>
        <w:rPr>
          <w:rFonts w:ascii="Times New Roman" w:hAnsi="Times New Roman"/>
          <w:b/>
        </w:rPr>
        <w:t xml:space="preserve"> conda </w:t>
      </w:r>
      <w:r>
        <w:rPr>
          <w:rFonts w:ascii="Times New Roman" w:hAnsi="Times New Roman"/>
          <w:b/>
        </w:rPr>
        <w:t>环境并安装</w:t>
      </w:r>
      <w:r>
        <w:rPr>
          <w:rFonts w:ascii="Times New Roman" w:hAnsi="Times New Roman"/>
          <w:b/>
        </w:rPr>
        <w:t xml:space="preserve"> Python </w:t>
      </w:r>
      <w:r>
        <w:rPr>
          <w:rFonts w:ascii="Times New Roman" w:hAnsi="Times New Roman"/>
          <w:b/>
        </w:rPr>
        <w:t>依赖。</w:t>
      </w:r>
    </w:p>
    <w:p w14:paraId="23BFB8A9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按照官方教程安装</w:t>
      </w:r>
      <w:r>
        <w:rPr>
          <w:rFonts w:ascii="Times New Roman" w:hAnsi="Times New Roman"/>
        </w:rPr>
        <w:t xml:space="preserve"> Miniconda/CondaForge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HuggingfaceCLI</w:t>
      </w:r>
      <w:r>
        <w:rPr>
          <w:rFonts w:ascii="Times New Roman" w:hAnsi="Times New Roman"/>
        </w:rPr>
        <w:t>，然后创建并激活</w:t>
      </w:r>
      <w:r>
        <w:rPr>
          <w:rFonts w:ascii="Times New Roman" w:hAnsi="Times New Roman"/>
        </w:rPr>
        <w:t xml:space="preserve"> conda </w:t>
      </w:r>
      <w:r>
        <w:rPr>
          <w:rFonts w:ascii="Times New Roman" w:hAnsi="Times New Roman"/>
        </w:rPr>
        <w:t>环境：</w:t>
      </w:r>
    </w:p>
    <w:p w14:paraId="0D1BFD4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conda create -n xtrainer_env python=3.12</w:t>
      </w:r>
    </w:p>
    <w:p w14:paraId="05D0EE2E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conda activate xtrainer_env</w:t>
      </w:r>
    </w:p>
    <w:p w14:paraId="3B4E1C93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在环境内安装</w:t>
      </w:r>
      <w:r>
        <w:rPr>
          <w:rFonts w:ascii="Times New Roman" w:hAnsi="Times New Roman"/>
        </w:rPr>
        <w:t xml:space="preserve"> Python </w:t>
      </w:r>
      <w:r>
        <w:rPr>
          <w:rFonts w:ascii="Times New Roman" w:hAnsi="Times New Roman"/>
        </w:rPr>
        <w:t>依赖：</w:t>
      </w:r>
    </w:p>
    <w:p w14:paraId="3EAB0047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pip install -r requirements.txt</w:t>
      </w:r>
    </w:p>
    <w:p w14:paraId="41368B92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t>注意：</w:t>
      </w:r>
      <w:r>
        <w:rPr>
          <w:rFonts w:ascii="Times New Roman" w:hAnsi="Times New Roman"/>
        </w:rPr>
        <w:t>请务必确保</w:t>
      </w:r>
      <w:r>
        <w:rPr>
          <w:rFonts w:ascii="Times New Roman" w:hAnsi="Times New Roman"/>
        </w:rPr>
        <w:t xml:space="preserve"> which colcon </w:t>
      </w:r>
      <w:r>
        <w:rPr>
          <w:rFonts w:ascii="Times New Roman" w:hAnsi="Times New Roman"/>
        </w:rPr>
        <w:t>的路径位于</w:t>
      </w:r>
      <w:r>
        <w:rPr>
          <w:rFonts w:ascii="Times New Roman" w:hAnsi="Times New Roman"/>
        </w:rPr>
        <w:t xml:space="preserve"> conda </w:t>
      </w:r>
      <w:r>
        <w:rPr>
          <w:rFonts w:ascii="Times New Roman" w:hAnsi="Times New Roman"/>
        </w:rPr>
        <w:t>环境下（如</w:t>
      </w:r>
      <w:r>
        <w:rPr>
          <w:rFonts w:ascii="Times New Roman" w:hAnsi="Times New Roman"/>
        </w:rPr>
        <w:t xml:space="preserve"> /path/to/miniconda3/envs/xtrainer_env/bin/colcon</w:t>
      </w:r>
      <w:r>
        <w:rPr>
          <w:rFonts w:ascii="Times New Roman" w:hAnsi="Times New Roman"/>
        </w:rPr>
        <w:t>），防止</w:t>
      </w:r>
      <w:r>
        <w:rPr>
          <w:rFonts w:ascii="Times New Roman" w:hAnsi="Times New Roman"/>
        </w:rPr>
        <w:t xml:space="preserve"> shellbang </w:t>
      </w:r>
      <w:r>
        <w:rPr>
          <w:rFonts w:ascii="Times New Roman" w:hAnsi="Times New Roman"/>
        </w:rPr>
        <w:t>错误无法加载</w:t>
      </w:r>
      <w:r>
        <w:rPr>
          <w:rFonts w:ascii="Times New Roman" w:hAnsi="Times New Roman"/>
        </w:rPr>
        <w:t xml:space="preserve"> conda </w:t>
      </w:r>
      <w:r>
        <w:rPr>
          <w:rFonts w:ascii="Times New Roman" w:hAnsi="Times New Roman"/>
        </w:rPr>
        <w:t>环境；同时确保</w:t>
      </w:r>
      <w:r>
        <w:rPr>
          <w:rFonts w:ascii="Times New Roman" w:hAnsi="Times New Roman"/>
        </w:rPr>
        <w:t xml:space="preserve"> numpy </w:t>
      </w:r>
      <w:r>
        <w:rPr>
          <w:rFonts w:ascii="Times New Roman" w:hAnsi="Times New Roman"/>
        </w:rPr>
        <w:t>版本为</w:t>
      </w:r>
      <w:r>
        <w:rPr>
          <w:rFonts w:ascii="Times New Roman" w:hAnsi="Times New Roman"/>
        </w:rPr>
        <w:t xml:space="preserve"> 1.26.4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scipy </w:t>
      </w:r>
      <w:r>
        <w:rPr>
          <w:rFonts w:ascii="Times New Roman" w:hAnsi="Times New Roman"/>
        </w:rPr>
        <w:t>版本为</w:t>
      </w:r>
      <w:r>
        <w:rPr>
          <w:rFonts w:ascii="Times New Roman" w:hAnsi="Times New Roman"/>
        </w:rPr>
        <w:t xml:space="preserve"> 1.13.1</w:t>
      </w:r>
      <w:r>
        <w:rPr>
          <w:rFonts w:ascii="Times New Roman" w:hAnsi="Times New Roman"/>
        </w:rPr>
        <w:t>。</w:t>
      </w:r>
    </w:p>
    <w:p w14:paraId="64952978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8</w:t>
      </w:r>
      <w:r>
        <w:rPr>
          <w:rFonts w:ascii="Times New Roman" w:hAnsi="Times New Roman"/>
          <w:b/>
        </w:rPr>
        <w:t>：配置用户权限与</w:t>
      </w:r>
      <w:r>
        <w:rPr>
          <w:rFonts w:ascii="Times New Roman" w:hAnsi="Times New Roman"/>
          <w:b/>
        </w:rPr>
        <w:t xml:space="preserve"> Udev </w:t>
      </w:r>
      <w:r>
        <w:rPr>
          <w:rFonts w:ascii="Times New Roman" w:hAnsi="Times New Roman"/>
          <w:b/>
        </w:rPr>
        <w:t>规则。</w:t>
      </w:r>
    </w:p>
    <w:p w14:paraId="4964BABB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将当前用户加入</w:t>
      </w:r>
      <w:r>
        <w:rPr>
          <w:rFonts w:ascii="Times New Roman" w:hAnsi="Times New Roman"/>
        </w:rPr>
        <w:t xml:space="preserve"> dialout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plugdev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video </w:t>
      </w:r>
      <w:r>
        <w:rPr>
          <w:rFonts w:ascii="Times New Roman" w:hAnsi="Times New Roman"/>
        </w:rPr>
        <w:t>用户组，并执行夹爪的</w:t>
      </w:r>
      <w:r>
        <w:rPr>
          <w:rFonts w:ascii="Times New Roman" w:hAnsi="Times New Roman"/>
        </w:rPr>
        <w:t xml:space="preserve"> Udev </w:t>
      </w:r>
      <w:r>
        <w:rPr>
          <w:rFonts w:ascii="Times New Roman" w:hAnsi="Times New Roman"/>
        </w:rPr>
        <w:t>规则安装脚本：</w:t>
      </w:r>
    </w:p>
    <w:p w14:paraId="385C857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usermod -aG dialout,plugdev,video &lt;</w:t>
      </w:r>
      <w:r>
        <w:rPr>
          <w:rFonts w:ascii="Consolas" w:hAnsi="Consolas"/>
          <w:sz w:val="18"/>
          <w:szCs w:val="18"/>
        </w:rPr>
        <w:t>用户名</w:t>
      </w:r>
      <w:r>
        <w:rPr>
          <w:rFonts w:ascii="Consolas" w:hAnsi="Consolas"/>
          <w:sz w:val="18"/>
          <w:szCs w:val="18"/>
        </w:rPr>
        <w:t>&gt;</w:t>
      </w:r>
    </w:p>
    <w:p w14:paraId="50798897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sudo xtrainer_gripper/setup_udev.sh</w:t>
      </w:r>
    </w:p>
    <w:p w14:paraId="6179D894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9</w:t>
      </w:r>
      <w:r>
        <w:rPr>
          <w:rFonts w:ascii="Times New Roman" w:hAnsi="Times New Roman"/>
          <w:b/>
        </w:rPr>
        <w:t>：安装深度学习环境（可选）。</w:t>
      </w:r>
    </w:p>
    <w:p w14:paraId="1A7689CC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按照官方教程安装</w:t>
      </w:r>
      <w:r>
        <w:rPr>
          <w:rFonts w:ascii="Times New Roman" w:hAnsi="Times New Roman"/>
        </w:rPr>
        <w:t xml:space="preserve"> PyTorch</w:t>
      </w:r>
      <w:r>
        <w:rPr>
          <w:rFonts w:ascii="Times New Roman" w:hAnsi="Times New Roman"/>
        </w:rPr>
        <w:t>（建议安装</w:t>
      </w:r>
      <w:r>
        <w:rPr>
          <w:rFonts w:ascii="Times New Roman" w:hAnsi="Times New Roman"/>
        </w:rPr>
        <w:t xml:space="preserve"> 2.13.0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>CUDA 12.6</w:t>
      </w:r>
      <w:r>
        <w:rPr>
          <w:rFonts w:ascii="Times New Roman" w:hAnsi="Times New Roman"/>
        </w:rPr>
        <w:t>）、</w:t>
      </w:r>
      <w:r>
        <w:rPr>
          <w:rFonts w:ascii="Times New Roman" w:hAnsi="Times New Roman"/>
        </w:rPr>
        <w:t xml:space="preserve">GroundingDINO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SAM2</w:t>
      </w:r>
      <w:r>
        <w:rPr>
          <w:rFonts w:ascii="Times New Roman" w:hAnsi="Times New Roman"/>
        </w:rPr>
        <w:t>（如果不使用</w:t>
      </w:r>
      <w:r>
        <w:rPr>
          <w:rFonts w:ascii="Times New Roman" w:hAnsi="Times New Roman"/>
        </w:rPr>
        <w:t xml:space="preserve"> XtrainerTask </w:t>
      </w:r>
      <w:r>
        <w:rPr>
          <w:rFonts w:ascii="Times New Roman" w:hAnsi="Times New Roman"/>
        </w:rPr>
        <w:t>中的</w:t>
      </w:r>
      <w:r>
        <w:rPr>
          <w:rFonts w:ascii="Times New Roman" w:hAnsi="Times New Roman"/>
        </w:rPr>
        <w:t xml:space="preserve"> Demo </w:t>
      </w:r>
      <w:r>
        <w:rPr>
          <w:rFonts w:ascii="Times New Roman" w:hAnsi="Times New Roman"/>
        </w:rPr>
        <w:t>则无需安装）。如果你的</w:t>
      </w:r>
      <w:r>
        <w:rPr>
          <w:rFonts w:ascii="Times New Roman" w:hAnsi="Times New Roman"/>
        </w:rPr>
        <w:t xml:space="preserve"> CUDA </w:t>
      </w:r>
      <w:r>
        <w:rPr>
          <w:rFonts w:ascii="Times New Roman" w:hAnsi="Times New Roman"/>
        </w:rPr>
        <w:t>版本为</w:t>
      </w:r>
      <w:r>
        <w:rPr>
          <w:rFonts w:ascii="Times New Roman" w:hAnsi="Times New Roman"/>
        </w:rPr>
        <w:t xml:space="preserve"> 11.8 </w:t>
      </w:r>
      <w:r>
        <w:rPr>
          <w:rFonts w:ascii="Times New Roman" w:hAnsi="Times New Roman"/>
        </w:rPr>
        <w:t>或以下，可以直接安装</w:t>
      </w:r>
      <w:r>
        <w:rPr>
          <w:rFonts w:ascii="Times New Roman" w:hAnsi="Times New Roman"/>
        </w:rPr>
        <w:t xml:space="preserve"> GroundingDINO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SAM2 </w:t>
      </w:r>
      <w:r>
        <w:rPr>
          <w:rFonts w:ascii="Times New Roman" w:hAnsi="Times New Roman"/>
        </w:rPr>
        <w:t>两个仓库；如果你的</w:t>
      </w:r>
      <w:r>
        <w:rPr>
          <w:rFonts w:ascii="Times New Roman" w:hAnsi="Times New Roman"/>
        </w:rPr>
        <w:t xml:space="preserve"> CUDA </w:t>
      </w:r>
      <w:r>
        <w:rPr>
          <w:rFonts w:ascii="Times New Roman" w:hAnsi="Times New Roman"/>
        </w:rPr>
        <w:t>版本大于</w:t>
      </w:r>
      <w:r>
        <w:rPr>
          <w:rFonts w:ascii="Times New Roman" w:hAnsi="Times New Roman"/>
        </w:rPr>
        <w:t xml:space="preserve"> 11.8</w:t>
      </w:r>
      <w:r>
        <w:rPr>
          <w:rFonts w:ascii="Times New Roman" w:hAnsi="Times New Roman"/>
        </w:rPr>
        <w:t>，请使用</w:t>
      </w:r>
      <w:r>
        <w:rPr>
          <w:rFonts w:ascii="Times New Roman" w:hAnsi="Times New Roman"/>
        </w:rPr>
        <w:t xml:space="preserve"> Grounded-SAM-2 </w:t>
      </w:r>
      <w:r>
        <w:rPr>
          <w:rFonts w:ascii="Times New Roman" w:hAnsi="Times New Roman"/>
        </w:rPr>
        <w:t>仓库中的</w:t>
      </w:r>
      <w:r>
        <w:rPr>
          <w:rFonts w:ascii="Times New Roman" w:hAnsi="Times New Roman"/>
        </w:rPr>
        <w:t xml:space="preserve"> GroundingDINO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SAM2</w:t>
      </w:r>
      <w:r>
        <w:rPr>
          <w:rFonts w:ascii="Times New Roman" w:hAnsi="Times New Roman"/>
        </w:rPr>
        <w:t>（本项目测试时使用</w:t>
      </w:r>
      <w:r>
        <w:rPr>
          <w:rFonts w:ascii="Times New Roman" w:hAnsi="Times New Roman"/>
        </w:rPr>
        <w:t xml:space="preserve"> Grounded-SAM-2</w:t>
      </w:r>
      <w:r>
        <w:rPr>
          <w:rFonts w:ascii="Times New Roman" w:hAnsi="Times New Roman"/>
        </w:rPr>
        <w:t>），修改</w:t>
      </w:r>
      <w:r>
        <w:rPr>
          <w:rFonts w:ascii="Times New Roman" w:hAnsi="Times New Roman"/>
        </w:rPr>
        <w:t xml:space="preserve"> import </w:t>
      </w:r>
      <w:r>
        <w:rPr>
          <w:rFonts w:ascii="Times New Roman" w:hAnsi="Times New Roman"/>
        </w:rPr>
        <w:lastRenderedPageBreak/>
        <w:t>路径后构建：</w:t>
      </w:r>
    </w:p>
    <w:p w14:paraId="50911D6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cd Grounded-SAM-2/grounding_dino</w:t>
      </w:r>
    </w:p>
    <w:p w14:paraId="6A216DB3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find . -name "*.py" -type f -exec sed -i 's/grounding_dino\.groundingdino\./groundingdino\./g' {} +</w:t>
      </w:r>
    </w:p>
    <w:p w14:paraId="1F7A6D35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pip install -e . --no-build-isolation</w:t>
      </w:r>
    </w:p>
    <w:p w14:paraId="36BC436D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GraspNet</w:t>
      </w:r>
      <w:r>
        <w:rPr>
          <w:rFonts w:ascii="Times New Roman" w:hAnsi="Times New Roman"/>
        </w:rPr>
        <w:t>（可选）：官方项目安装比较困难，且存在一定的兼容性问题，最好安装修改后的第三方版本（</w:t>
      </w:r>
      <w:r>
        <w:rPr>
          <w:rFonts w:ascii="Times New Roman" w:hAnsi="Times New Roman"/>
        </w:rPr>
        <w:t>github.com/kiramint/graspnet-baseline</w:t>
      </w:r>
      <w:r>
        <w:rPr>
          <w:rFonts w:ascii="Times New Roman" w:hAnsi="Times New Roman"/>
        </w:rPr>
        <w:t>），本项目基于此版本进行测试。安装时请确认安装后几个库的版本与之前手动安装的一致。本项目使用官方预训练模型，请按照官方仓库中的教程运行</w:t>
      </w:r>
      <w:r>
        <w:rPr>
          <w:rFonts w:ascii="Times New Roman" w:hAnsi="Times New Roman"/>
        </w:rPr>
        <w:t xml:space="preserve"> download_ckpts.sh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GraspNet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Checkpoint </w:t>
      </w:r>
      <w:r>
        <w:rPr>
          <w:rFonts w:ascii="Times New Roman" w:hAnsi="Times New Roman"/>
        </w:rPr>
        <w:t>由于非常小，已经包含在</w:t>
      </w:r>
      <w:r>
        <w:rPr>
          <w:rFonts w:ascii="Times New Roman" w:hAnsi="Times New Roman"/>
        </w:rPr>
        <w:t xml:space="preserve"> Git </w:t>
      </w:r>
      <w:r>
        <w:rPr>
          <w:rFonts w:ascii="Times New Roman" w:hAnsi="Times New Roman"/>
        </w:rPr>
        <w:t>仓库中。</w:t>
      </w:r>
    </w:p>
    <w:p w14:paraId="6F7376C6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若编译出的</w:t>
      </w:r>
      <w:r>
        <w:rPr>
          <w:rFonts w:ascii="Times New Roman" w:hAnsi="Times New Roman"/>
        </w:rPr>
        <w:t xml:space="preserve"> groundingdino/_C*.so </w:t>
      </w:r>
      <w:r>
        <w:rPr>
          <w:rFonts w:ascii="Times New Roman" w:hAnsi="Times New Roman"/>
        </w:rPr>
        <w:t>运行时找不到</w:t>
      </w:r>
      <w:r>
        <w:rPr>
          <w:rFonts w:ascii="Times New Roman" w:hAnsi="Times New Roman"/>
        </w:rPr>
        <w:t xml:space="preserve"> libc10.so </w:t>
      </w:r>
      <w:r>
        <w:rPr>
          <w:rFonts w:ascii="Times New Roman" w:hAnsi="Times New Roman"/>
        </w:rPr>
        <w:t>等动态库（推理时报</w:t>
      </w:r>
      <w:r>
        <w:rPr>
          <w:rFonts w:ascii="Times New Roman" w:hAnsi="Times New Roman"/>
        </w:rPr>
        <w:t xml:space="preserve"> NameError: name '_C' is not defined</w:t>
      </w:r>
      <w:r>
        <w:rPr>
          <w:rFonts w:ascii="Times New Roman" w:hAnsi="Times New Roman"/>
        </w:rPr>
        <w:t>），需要在</w:t>
      </w:r>
      <w:r>
        <w:rPr>
          <w:rFonts w:ascii="Times New Roman" w:hAnsi="Times New Roman"/>
        </w:rPr>
        <w:t xml:space="preserve"> conda </w:t>
      </w:r>
      <w:r>
        <w:rPr>
          <w:rFonts w:ascii="Times New Roman" w:hAnsi="Times New Roman"/>
        </w:rPr>
        <w:t>环境激活状态下执行以下命令建立软链修复：</w:t>
      </w:r>
    </w:p>
    <w:p w14:paraId="3BA0836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CONDA_LIB="$CONDA_PREFIX/lib"</w:t>
      </w:r>
    </w:p>
    <w:p w14:paraId="17DD57BE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TORCH_LIB="$(python -c 'import torch,os;print(os.path.join(os.path.dirname(torch.__file__),"lib"))')"</w:t>
      </w:r>
    </w:p>
    <w:p w14:paraId="217BC14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NV_LIB="$(python -c 'import importlib.util,os;s=importlib.util.find_spec("nvidia");print(os.path.dirname(s.origin) if s else "")')"</w:t>
      </w:r>
    </w:p>
    <w:p w14:paraId="23B2B5E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for lib in libc10.so libc10_cuda.so libtorch_cpu.so libtorch_python.so libtorch.so libtorch_cuda.so libshm.so libtorch_nvshmem.so; do</w:t>
      </w:r>
    </w:p>
    <w:p w14:paraId="19F95B7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    [ -f "$TORCH_LIB/$lib" ] &amp;&amp; ln -sf "$TORCH_LIB/$lib" "$CONDA_LIB/$lib"</w:t>
      </w:r>
    </w:p>
    <w:p w14:paraId="0E362046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done</w:t>
      </w:r>
    </w:p>
    <w:p w14:paraId="4D80DA92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for sub in cudnn/lib/libcudnn nccl/lib/libnccl cusparselt/lib/libcusparseLt nvshmem/lib/libnvshmem_host; do</w:t>
      </w:r>
    </w:p>
    <w:p w14:paraId="634DF545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    for f in "$NV_LIB/$sub"*; do [ -f "$f" ] &amp;&amp; ln -sf "$f" "$CONDA_LIB/$(basename $f)"; done</w:t>
      </w:r>
    </w:p>
    <w:p w14:paraId="40C736ED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done</w:t>
      </w:r>
    </w:p>
    <w:p w14:paraId="3592FA4A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根据网络环境设置</w:t>
      </w:r>
      <w:r>
        <w:rPr>
          <w:rFonts w:ascii="Times New Roman" w:hAnsi="Times New Roman"/>
        </w:rPr>
        <w:t xml:space="preserve"> HuggingFace </w:t>
      </w:r>
      <w:r>
        <w:rPr>
          <w:rFonts w:ascii="Times New Roman" w:hAnsi="Times New Roman"/>
        </w:rPr>
        <w:t>环境变量，避免模型重复下载：</w:t>
      </w:r>
    </w:p>
    <w:p w14:paraId="6298BAB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export HF_HUB_OFFLINE=1          # HF </w:t>
      </w:r>
      <w:r>
        <w:rPr>
          <w:rFonts w:ascii="Consolas" w:hAnsi="Consolas"/>
          <w:sz w:val="18"/>
          <w:szCs w:val="18"/>
        </w:rPr>
        <w:t>离线模式，仅在模型已下载后使用，禁止每次启动时下载模型</w:t>
      </w:r>
    </w:p>
    <w:p w14:paraId="183F72B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export HF_ENDPOINT=https://hf-mirror.com   # HF-MIRROR</w:t>
      </w:r>
      <w:r>
        <w:rPr>
          <w:rFonts w:ascii="Consolas" w:hAnsi="Consolas"/>
          <w:sz w:val="18"/>
          <w:szCs w:val="18"/>
        </w:rPr>
        <w:t>，国内</w:t>
      </w:r>
      <w:r>
        <w:rPr>
          <w:rFonts w:ascii="Consolas" w:hAnsi="Consolas"/>
          <w:sz w:val="18"/>
          <w:szCs w:val="18"/>
        </w:rPr>
        <w:t xml:space="preserve"> HuggingFace </w:t>
      </w:r>
      <w:r>
        <w:rPr>
          <w:rFonts w:ascii="Consolas" w:hAnsi="Consolas"/>
          <w:sz w:val="18"/>
          <w:szCs w:val="18"/>
        </w:rPr>
        <w:t>代理</w:t>
      </w:r>
    </w:p>
    <w:p w14:paraId="5520C2D3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10</w:t>
      </w:r>
      <w:r>
        <w:rPr>
          <w:rFonts w:ascii="Times New Roman" w:hAnsi="Times New Roman"/>
          <w:b/>
        </w:rPr>
        <w:t>：修改代码中模型位置参数。</w:t>
      </w:r>
    </w:p>
    <w:p w14:paraId="64DF0B84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打开</w:t>
      </w:r>
      <w:r>
        <w:rPr>
          <w:rFonts w:ascii="Times New Roman" w:hAnsi="Times New Roman"/>
        </w:rPr>
        <w:t xml:space="preserve"> xtrainer_task/xtrainer_task/dino_wrapper.py</w:t>
      </w:r>
      <w:r>
        <w:rPr>
          <w:rFonts w:ascii="Times New Roman" w:hAnsi="Times New Roman"/>
        </w:rPr>
        <w:t>，将默认模型路径修改为</w:t>
      </w:r>
      <w:r>
        <w:rPr>
          <w:rFonts w:ascii="Times New Roman" w:hAnsi="Times New Roman"/>
        </w:rPr>
        <w:t xml:space="preserve"> Grounded-SAM-2 </w:t>
      </w:r>
      <w:r>
        <w:rPr>
          <w:rFonts w:ascii="Times New Roman" w:hAnsi="Times New Roman"/>
        </w:rPr>
        <w:t>的实际安装位置：</w:t>
      </w:r>
    </w:p>
    <w:p w14:paraId="5BC9B240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# ── </w:t>
      </w:r>
      <w:r>
        <w:rPr>
          <w:rFonts w:ascii="Consolas" w:hAnsi="Consolas"/>
          <w:sz w:val="18"/>
          <w:szCs w:val="18"/>
        </w:rPr>
        <w:t>默认模型路径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相对于</w:t>
      </w:r>
      <w:r>
        <w:rPr>
          <w:rFonts w:ascii="Consolas" w:hAnsi="Consolas"/>
          <w:sz w:val="18"/>
          <w:szCs w:val="18"/>
        </w:rPr>
        <w:t xml:space="preserve"> Grounded-SAM-2 </w:t>
      </w:r>
      <w:r>
        <w:rPr>
          <w:rFonts w:ascii="Consolas" w:hAnsi="Consolas"/>
          <w:sz w:val="18"/>
          <w:szCs w:val="18"/>
        </w:rPr>
        <w:t>仓库根目录</w:t>
      </w:r>
      <w:r>
        <w:rPr>
          <w:rFonts w:ascii="Consolas" w:hAnsi="Consolas"/>
          <w:sz w:val="18"/>
          <w:szCs w:val="18"/>
        </w:rPr>
        <w:t>) ──────────────────</w:t>
      </w:r>
    </w:p>
    <w:p w14:paraId="63C81F4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_GSAM2_ROOT = Path("/path/to/Grounded-SAM-2")</w:t>
      </w:r>
    </w:p>
    <w:p w14:paraId="0F650BCA" w14:textId="77777777" w:rsidR="009F3D35" w:rsidRDefault="009F3D35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</w:p>
    <w:p w14:paraId="3281F6D0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_DEFAULT_SAM2_CHECKPOINT = str(_GSAM2_ROOT / "checkpoints" / "sam2.1_hiera_large.pt")</w:t>
      </w:r>
    </w:p>
    <w:p w14:paraId="3EE6466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# SAM2 </w:t>
      </w:r>
      <w:r>
        <w:rPr>
          <w:rFonts w:ascii="Consolas" w:hAnsi="Consolas"/>
          <w:sz w:val="18"/>
          <w:szCs w:val="18"/>
        </w:rPr>
        <w:t>的</w:t>
      </w:r>
      <w:r>
        <w:rPr>
          <w:rFonts w:ascii="Consolas" w:hAnsi="Consolas"/>
          <w:sz w:val="18"/>
          <w:szCs w:val="18"/>
        </w:rPr>
        <w:t xml:space="preserve"> Hydra config </w:t>
      </w:r>
      <w:r>
        <w:rPr>
          <w:rFonts w:ascii="Consolas" w:hAnsi="Consolas"/>
          <w:sz w:val="18"/>
          <w:szCs w:val="18"/>
        </w:rPr>
        <w:t>路径是相对于</w:t>
      </w:r>
      <w:r>
        <w:rPr>
          <w:rFonts w:ascii="Consolas" w:hAnsi="Consolas"/>
          <w:sz w:val="18"/>
          <w:szCs w:val="18"/>
        </w:rPr>
        <w:t xml:space="preserve"> sam2 </w:t>
      </w:r>
      <w:r>
        <w:rPr>
          <w:rFonts w:ascii="Consolas" w:hAnsi="Consolas"/>
          <w:sz w:val="18"/>
          <w:szCs w:val="18"/>
        </w:rPr>
        <w:t>包内部的</w:t>
      </w:r>
      <w:r>
        <w:rPr>
          <w:rFonts w:ascii="Consolas" w:hAnsi="Consolas"/>
          <w:sz w:val="18"/>
          <w:szCs w:val="18"/>
        </w:rPr>
        <w:t xml:space="preserve"> configs/ </w:t>
      </w:r>
      <w:r>
        <w:rPr>
          <w:rFonts w:ascii="Consolas" w:hAnsi="Consolas"/>
          <w:sz w:val="18"/>
          <w:szCs w:val="18"/>
        </w:rPr>
        <w:t>目录</w:t>
      </w:r>
    </w:p>
    <w:p w14:paraId="2327CA2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_DEFAULT_SAM2_CONFIG = "configs/sam2.1/sam2.1_hiera_l.yaml"</w:t>
      </w:r>
    </w:p>
    <w:p w14:paraId="4882900F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_DEFAULT_GDINO_CONFIG = str(_GSAM2_ROOT / "grounding_dino" / "groundingdino" / "config" / "GroundingDINO_SwinT_OGC.py")</w:t>
      </w:r>
    </w:p>
    <w:p w14:paraId="53DD6624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_DEFAULT_GDINO_CHECKPOINT = str(_GSAM2_ROOT / "gdino_checkpoints" / "groundingdino_swint_ogc.pth")</w:t>
      </w:r>
    </w:p>
    <w:p w14:paraId="6FA452FC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11</w:t>
      </w:r>
      <w:r>
        <w:rPr>
          <w:rFonts w:ascii="Times New Roman" w:hAnsi="Times New Roman"/>
          <w:b/>
        </w:rPr>
        <w:t>：编译项目。</w:t>
      </w:r>
    </w:p>
    <w:p w14:paraId="0E107A92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在项目根目录编译并加载工作空间：</w:t>
      </w:r>
    </w:p>
    <w:p w14:paraId="293AF19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colcon build</w:t>
      </w:r>
    </w:p>
    <w:p w14:paraId="5553947C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source ./install/setup.bash</w:t>
      </w:r>
    </w:p>
    <w:p w14:paraId="02743656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12</w:t>
      </w:r>
      <w:r>
        <w:rPr>
          <w:rFonts w:ascii="Times New Roman" w:hAnsi="Times New Roman"/>
          <w:b/>
        </w:rPr>
        <w:t>：相机标定。</w:t>
      </w:r>
    </w:p>
    <w:p w14:paraId="3F553A30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视觉定位依赖相机与机械臂之间的坐标变换关系，本项目使用</w:t>
      </w:r>
      <w:r>
        <w:rPr>
          <w:rFonts w:ascii="Times New Roman" w:hAnsi="Times New Roman"/>
        </w:rPr>
        <w:t xml:space="preserve"> easy_handeye2 </w:t>
      </w:r>
      <w:r>
        <w:rPr>
          <w:rFonts w:ascii="Times New Roman" w:hAnsi="Times New Roman"/>
        </w:rPr>
        <w:t>完成手眼标定，三个相机的标定方式见表</w:t>
      </w:r>
      <w:r>
        <w:rPr>
          <w:rFonts w:ascii="Times New Roman" w:hAnsi="Times New Roman"/>
        </w:rPr>
        <w:t>1-2</w:t>
      </w:r>
      <w:r>
        <w:rPr>
          <w:rFonts w:ascii="Times New Roman" w:hAnsi="Times New Roman"/>
        </w:rPr>
        <w:t>。</w:t>
      </w:r>
    </w:p>
    <w:p w14:paraId="43A61F14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1-2  </w:t>
      </w:r>
      <w:r>
        <w:rPr>
          <w:rFonts w:ascii="Times New Roman" w:hAnsi="Times New Roman"/>
          <w:sz w:val="21"/>
        </w:rPr>
        <w:t>相机标定配置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1700"/>
        <w:gridCol w:w="1500"/>
        <w:gridCol w:w="900"/>
      </w:tblGrid>
      <w:tr w:rsidR="009F3D35" w14:paraId="654CD429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03125D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标定文件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45A4B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相机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68C749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标定类型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B225C5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标定名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5FBFC6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effector</w:t>
            </w:r>
          </w:p>
        </w:tc>
      </w:tr>
      <w:tr w:rsidR="009F3D35" w14:paraId="40846902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7422CD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calibrate_top.launch.py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68009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camera_top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EC87AF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eye_on_base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1E400F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top_cam_cal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8C401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L1_6</w:t>
            </w:r>
          </w:p>
        </w:tc>
      </w:tr>
      <w:tr w:rsidR="009F3D35" w14:paraId="686E6050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BD4EB7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calibrate_left.launch.py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8185EB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camera_left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FB4E21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eye_in_hand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F125F3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left_cam_cal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9AC94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L1_6</w:t>
            </w:r>
          </w:p>
        </w:tc>
      </w:tr>
      <w:tr w:rsidR="009F3D35" w14:paraId="19E549B6" w14:textId="77777777">
        <w:trPr>
          <w:cantSplit/>
          <w:jc w:val="center"/>
        </w:trPr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71BFE4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calibrate_right.launch.py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DB7E12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camera_right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80561F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eye_in_hand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74DE71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right_cam_cal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868691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L2_6</w:t>
            </w:r>
          </w:p>
        </w:tc>
      </w:tr>
    </w:tbl>
    <w:p w14:paraId="0C498737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t>注意：</w:t>
      </w:r>
      <w:r>
        <w:rPr>
          <w:rFonts w:ascii="Times New Roman" w:hAnsi="Times New Roman"/>
        </w:rPr>
        <w:t>此项目使用</w:t>
      </w:r>
      <w:r>
        <w:rPr>
          <w:rFonts w:ascii="Times New Roman" w:hAnsi="Times New Roman"/>
        </w:rPr>
        <w:t xml:space="preserve"> 78mm </w:t>
      </w:r>
      <w:r>
        <w:rPr>
          <w:rFonts w:ascii="Times New Roman" w:hAnsi="Times New Roman"/>
        </w:rPr>
        <w:t>宽的</w:t>
      </w:r>
      <w:r>
        <w:rPr>
          <w:rFonts w:ascii="Times New Roman" w:hAnsi="Times New Roman"/>
        </w:rPr>
        <w:t xml:space="preserve"> Origin ArUco Marker ID 99 </w:t>
      </w:r>
      <w:r>
        <w:rPr>
          <w:rFonts w:ascii="Times New Roman" w:hAnsi="Times New Roman"/>
        </w:rPr>
        <w:t>标定版，若使用的标定版不一致，请修改</w:t>
      </w:r>
      <w:r>
        <w:rPr>
          <w:rFonts w:ascii="Times New Roman" w:hAnsi="Times New Roman"/>
        </w:rPr>
        <w:t xml:space="preserve"> calibrate_&lt;CAMERA&gt;.launch.py </w:t>
      </w:r>
      <w:r>
        <w:rPr>
          <w:rFonts w:ascii="Times New Roman" w:hAnsi="Times New Roman"/>
        </w:rPr>
        <w:t>中的</w:t>
      </w:r>
      <w:r>
        <w:rPr>
          <w:rFonts w:ascii="Times New Roman" w:hAnsi="Times New Roman"/>
        </w:rPr>
        <w:t xml:space="preserve"> aruco_single_params</w:t>
      </w:r>
      <w:r>
        <w:rPr>
          <w:rFonts w:ascii="Times New Roman" w:hAnsi="Times New Roman"/>
        </w:rPr>
        <w:t>；顶部相机为</w:t>
      </w:r>
      <w:r>
        <w:rPr>
          <w:rFonts w:ascii="Times New Roman" w:hAnsi="Times New Roman"/>
        </w:rPr>
        <w:t xml:space="preserve"> eye_on_base </w:t>
      </w:r>
      <w:r>
        <w:rPr>
          <w:rFonts w:ascii="Times New Roman" w:hAnsi="Times New Roman"/>
        </w:rPr>
        <w:t>标定，请确保标定版夹在左机械臂夹爪上；左右手相机为</w:t>
      </w:r>
      <w:r>
        <w:rPr>
          <w:rFonts w:ascii="Times New Roman" w:hAnsi="Times New Roman"/>
        </w:rPr>
        <w:t xml:space="preserve"> eye_in_hand </w:t>
      </w:r>
      <w:r>
        <w:rPr>
          <w:rFonts w:ascii="Times New Roman" w:hAnsi="Times New Roman"/>
        </w:rPr>
        <w:t>标定，请确保标定版在桌面上固定不动；如果</w:t>
      </w:r>
      <w:r>
        <w:rPr>
          <w:rFonts w:ascii="Times New Roman" w:hAnsi="Times New Roman"/>
        </w:rPr>
        <w:t xml:space="preserve"> rviz </w:t>
      </w:r>
      <w:r>
        <w:rPr>
          <w:rFonts w:ascii="Times New Roman" w:hAnsi="Times New Roman"/>
        </w:rPr>
        <w:t>无法加载标定程序，需要让</w:t>
      </w:r>
      <w:r>
        <w:rPr>
          <w:rFonts w:ascii="Times New Roman" w:hAnsi="Times New Roman"/>
        </w:rPr>
        <w:t xml:space="preserve"> rqt </w:t>
      </w:r>
      <w:r>
        <w:rPr>
          <w:rFonts w:ascii="Times New Roman" w:hAnsi="Times New Roman"/>
        </w:rPr>
        <w:t>强制搜索插件：</w:t>
      </w:r>
      <w:r>
        <w:rPr>
          <w:rFonts w:ascii="Times New Roman" w:hAnsi="Times New Roman"/>
        </w:rPr>
        <w:t>rqt --force-discover --list-plugins</w:t>
      </w:r>
      <w:r>
        <w:rPr>
          <w:rFonts w:ascii="Times New Roman" w:hAnsi="Times New Roman"/>
        </w:rPr>
        <w:t>。</w:t>
      </w:r>
    </w:p>
    <w:p w14:paraId="7BD4F004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请按照以下流程启动相机标定程序：</w:t>
      </w:r>
    </w:p>
    <w:p w14:paraId="3308BBA5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# 1. </w:t>
      </w:r>
      <w:r>
        <w:rPr>
          <w:rFonts w:ascii="Consolas" w:hAnsi="Consolas"/>
          <w:sz w:val="18"/>
          <w:szCs w:val="18"/>
        </w:rPr>
        <w:t>启动机器人驱动</w:t>
      </w:r>
    </w:p>
    <w:p w14:paraId="71137BE2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cr_robot_ros2 xtrainer.launch.py</w:t>
      </w:r>
    </w:p>
    <w:p w14:paraId="1384903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# 2. </w:t>
      </w:r>
      <w:r>
        <w:rPr>
          <w:rFonts w:ascii="Consolas" w:hAnsi="Consolas"/>
          <w:sz w:val="18"/>
          <w:szCs w:val="18"/>
        </w:rPr>
        <w:t>进入机器人示教模式</w:t>
      </w:r>
    </w:p>
    <w:p w14:paraId="5F9DD5F6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enable_and_drag.launch.py</w:t>
      </w:r>
    </w:p>
    <w:p w14:paraId="452636DA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 xml:space="preserve"># 3. </w:t>
      </w:r>
      <w:r>
        <w:rPr>
          <w:rFonts w:ascii="Consolas" w:hAnsi="Consolas"/>
          <w:sz w:val="18"/>
          <w:szCs w:val="18"/>
        </w:rPr>
        <w:t>启动标定程序</w:t>
      </w:r>
    </w:p>
    <w:p w14:paraId="6613260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calibrate_&lt;CAMERA&gt;.launch.py</w:t>
      </w:r>
    </w:p>
    <w:p w14:paraId="07A6DCC6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当上面的软件启动完成后，需要再打开一个</w:t>
      </w:r>
      <w:r>
        <w:rPr>
          <w:rFonts w:ascii="Times New Roman" w:hAnsi="Times New Roman"/>
        </w:rPr>
        <w:t xml:space="preserve"> rqt </w:t>
      </w:r>
      <w:r>
        <w:rPr>
          <w:rFonts w:ascii="Times New Roman" w:hAnsi="Times New Roman"/>
        </w:rPr>
        <w:t>窗口，并加载</w:t>
      </w:r>
      <w:r>
        <w:rPr>
          <w:rFonts w:ascii="Times New Roman" w:hAnsi="Times New Roman"/>
        </w:rPr>
        <w:t xml:space="preserve"> Image View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lastRenderedPageBreak/>
        <w:t>订阅</w:t>
      </w:r>
      <w:r>
        <w:rPr>
          <w:rFonts w:ascii="Times New Roman" w:hAnsi="Times New Roman"/>
        </w:rPr>
        <w:t xml:space="preserve"> /aruco_single/result </w:t>
      </w:r>
      <w:r>
        <w:rPr>
          <w:rFonts w:ascii="Times New Roman" w:hAnsi="Times New Roman"/>
        </w:rPr>
        <w:t>话题（图</w:t>
      </w:r>
      <w:r>
        <w:rPr>
          <w:rFonts w:ascii="Times New Roman" w:hAnsi="Times New Roman"/>
        </w:rPr>
        <w:t>1-7</w:t>
      </w:r>
      <w:r>
        <w:rPr>
          <w:rFonts w:ascii="Times New Roman" w:hAnsi="Times New Roman"/>
        </w:rPr>
        <w:t>）。</w:t>
      </w:r>
    </w:p>
    <w:p w14:paraId="27703F92" w14:textId="77777777" w:rsidR="009F3D35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4178C27" wp14:editId="2668A7EF">
            <wp:extent cx="4320000" cy="33851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81712013449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8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7AE4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1-7  rqt Image View </w:t>
      </w:r>
      <w:r>
        <w:rPr>
          <w:rFonts w:ascii="Times New Roman" w:hAnsi="Times New Roman"/>
          <w:sz w:val="21"/>
        </w:rPr>
        <w:t>订阅</w:t>
      </w:r>
      <w:r>
        <w:rPr>
          <w:rFonts w:ascii="Times New Roman" w:hAnsi="Times New Roman"/>
          <w:sz w:val="21"/>
        </w:rPr>
        <w:t xml:space="preserve"> /aruco_single/result</w:t>
      </w:r>
    </w:p>
    <w:p w14:paraId="6FCE2ECD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当</w:t>
      </w:r>
      <w:r>
        <w:rPr>
          <w:rFonts w:ascii="Times New Roman" w:hAnsi="Times New Roman"/>
        </w:rPr>
        <w:t xml:space="preserve"> ArUco </w:t>
      </w:r>
      <w:r>
        <w:rPr>
          <w:rFonts w:ascii="Times New Roman" w:hAnsi="Times New Roman"/>
        </w:rPr>
        <w:t>码被识别后，程序就会弹出标定界面，点击</w:t>
      </w:r>
      <w:r>
        <w:rPr>
          <w:rFonts w:ascii="Times New Roman" w:hAnsi="Times New Roman"/>
        </w:rPr>
        <w:t xml:space="preserve"> Take sample </w:t>
      </w:r>
      <w:r>
        <w:rPr>
          <w:rFonts w:ascii="Times New Roman" w:hAnsi="Times New Roman"/>
        </w:rPr>
        <w:t>即可拍摄一帧画面。需要反复移动机械臂，拍摄</w:t>
      </w:r>
      <w:r>
        <w:rPr>
          <w:rFonts w:ascii="Times New Roman" w:hAnsi="Times New Roman"/>
        </w:rPr>
        <w:t xml:space="preserve"> 20 </w:t>
      </w:r>
      <w:r>
        <w:rPr>
          <w:rFonts w:ascii="Times New Roman" w:hAnsi="Times New Roman"/>
        </w:rPr>
        <w:t>张左右，然后点击</w:t>
      </w:r>
      <w:r>
        <w:rPr>
          <w:rFonts w:ascii="Times New Roman" w:hAnsi="Times New Roman"/>
        </w:rPr>
        <w:t xml:space="preserve"> Save </w:t>
      </w:r>
      <w:r>
        <w:rPr>
          <w:rFonts w:ascii="Times New Roman" w:hAnsi="Times New Roman"/>
        </w:rPr>
        <w:t>保存标定结果。三个相机（</w:t>
      </w:r>
      <w:r>
        <w:rPr>
          <w:rFonts w:ascii="Times New Roman" w:hAnsi="Times New Roman"/>
        </w:rPr>
        <w:t>top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left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right</w:t>
      </w:r>
      <w:r>
        <w:rPr>
          <w:rFonts w:ascii="Times New Roman" w:hAnsi="Times New Roman"/>
        </w:rPr>
        <w:t>）依次完成上述标定流程。</w:t>
      </w:r>
    </w:p>
    <w:p w14:paraId="53E67498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标定完成后运行</w:t>
      </w:r>
      <w:r>
        <w:rPr>
          <w:rFonts w:ascii="Times New Roman" w:hAnsi="Times New Roman"/>
        </w:rPr>
        <w:t xml:space="preserve"> ros2 launch xtrainer_control start.launch.py</w:t>
      </w:r>
      <w:r>
        <w:rPr>
          <w:rFonts w:ascii="Times New Roman" w:hAnsi="Times New Roman"/>
        </w:rPr>
        <w:t>，再启动</w:t>
      </w:r>
      <w:r>
        <w:rPr>
          <w:rFonts w:ascii="Times New Roman" w:hAnsi="Times New Roman"/>
        </w:rPr>
        <w:t xml:space="preserve"> rqt</w:t>
      </w:r>
      <w:r>
        <w:rPr>
          <w:rFonts w:ascii="Times New Roman" w:hAnsi="Times New Roman"/>
        </w:rPr>
        <w:t>，使用</w:t>
      </w:r>
      <w:r>
        <w:rPr>
          <w:rFonts w:ascii="Times New Roman" w:hAnsi="Times New Roman"/>
        </w:rPr>
        <w:t xml:space="preserve"> TF Tree </w:t>
      </w:r>
      <w:r>
        <w:rPr>
          <w:rFonts w:ascii="Times New Roman" w:hAnsi="Times New Roman"/>
        </w:rPr>
        <w:t>插件应该可以看到完整的</w:t>
      </w:r>
      <w:r>
        <w:rPr>
          <w:rFonts w:ascii="Times New Roman" w:hAnsi="Times New Roman"/>
        </w:rPr>
        <w:t xml:space="preserve"> TF </w:t>
      </w:r>
      <w:r>
        <w:rPr>
          <w:rFonts w:ascii="Times New Roman" w:hAnsi="Times New Roman"/>
        </w:rPr>
        <w:t>树（图</w:t>
      </w:r>
      <w:r>
        <w:rPr>
          <w:rFonts w:ascii="Times New Roman" w:hAnsi="Times New Roman"/>
        </w:rPr>
        <w:t>1-8</w:t>
      </w:r>
      <w:r>
        <w:rPr>
          <w:rFonts w:ascii="Times New Roman" w:hAnsi="Times New Roman"/>
        </w:rPr>
        <w:t>）。</w:t>
      </w:r>
    </w:p>
    <w:p w14:paraId="4B13CA4D" w14:textId="77777777" w:rsidR="009F3D35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17FF47A8" wp14:editId="376CA49D">
            <wp:extent cx="4680000" cy="2559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aste_2026-07-24_16-04-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D911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1-8  </w:t>
      </w:r>
      <w:r>
        <w:rPr>
          <w:rFonts w:ascii="Times New Roman" w:hAnsi="Times New Roman"/>
          <w:sz w:val="21"/>
        </w:rPr>
        <w:t>标定完成后的完整</w:t>
      </w:r>
      <w:r>
        <w:rPr>
          <w:rFonts w:ascii="Times New Roman" w:hAnsi="Times New Roman"/>
          <w:sz w:val="21"/>
        </w:rPr>
        <w:t xml:space="preserve"> TF </w:t>
      </w:r>
      <w:r>
        <w:rPr>
          <w:rFonts w:ascii="Times New Roman" w:hAnsi="Times New Roman"/>
          <w:sz w:val="21"/>
        </w:rPr>
        <w:t>树</w:t>
      </w:r>
    </w:p>
    <w:p w14:paraId="59484CFF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lastRenderedPageBreak/>
        <w:t>提示：</w:t>
      </w:r>
      <w:r>
        <w:rPr>
          <w:rFonts w:ascii="Times New Roman" w:hAnsi="Times New Roman"/>
        </w:rPr>
        <w:t>请确保标定版清晰且平整，建议使用相片纸打印或直接购买成品标定版；标定程序只会启动单个需要标定的相机，当正式运行程序时，会启动三个相机，此时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带宽将达到</w:t>
      </w:r>
      <w:r>
        <w:rPr>
          <w:rFonts w:ascii="Times New Roman" w:hAnsi="Times New Roman"/>
        </w:rPr>
        <w:t xml:space="preserve"> 15Gbps</w:t>
      </w:r>
      <w:r>
        <w:rPr>
          <w:rFonts w:ascii="Times New Roman" w:hAnsi="Times New Roman"/>
        </w:rPr>
        <w:t>，建议尽量将相机分别插在不同的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根集线器上，防止相机与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控制器崩溃；</w:t>
      </w:r>
      <w:r>
        <w:rPr>
          <w:rFonts w:ascii="Times New Roman" w:hAnsi="Times New Roman"/>
        </w:rPr>
        <w:t xml:space="preserve">easy_handeye2 </w:t>
      </w:r>
      <w:r>
        <w:rPr>
          <w:rFonts w:ascii="Times New Roman" w:hAnsi="Times New Roman"/>
        </w:rPr>
        <w:t>似乎与深度学习环境不兼容，建议在</w:t>
      </w:r>
      <w:r>
        <w:rPr>
          <w:rFonts w:ascii="Times New Roman" w:hAnsi="Times New Roman"/>
        </w:rPr>
        <w:t xml:space="preserve"> conda </w:t>
      </w:r>
      <w:r>
        <w:rPr>
          <w:rFonts w:ascii="Times New Roman" w:hAnsi="Times New Roman"/>
        </w:rPr>
        <w:t>环境外编译运行标定程序。</w:t>
      </w:r>
    </w:p>
    <w:p w14:paraId="45BEBB16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t>提示：</w:t>
      </w:r>
      <w:r>
        <w:rPr>
          <w:rFonts w:ascii="Times New Roman" w:hAnsi="Times New Roman"/>
        </w:rPr>
        <w:t>标定过程中需确保</w:t>
      </w:r>
      <w:r>
        <w:rPr>
          <w:rFonts w:ascii="Times New Roman" w:hAnsi="Times New Roman"/>
        </w:rPr>
        <w:t xml:space="preserve"> ArUco </w:t>
      </w:r>
      <w:r>
        <w:rPr>
          <w:rFonts w:ascii="Times New Roman" w:hAnsi="Times New Roman"/>
        </w:rPr>
        <w:t>码识别结果稳定不抖动后再标定，否则可能会影响标定精度；完成标定后可以参考</w:t>
      </w:r>
      <w:r>
        <w:rPr>
          <w:rFonts w:ascii="Times New Roman" w:hAnsi="Times New Roman"/>
        </w:rPr>
        <w:t xml:space="preserve"> easy_handeye2 </w:t>
      </w:r>
      <w:r>
        <w:rPr>
          <w:rFonts w:ascii="Times New Roman" w:hAnsi="Times New Roman"/>
        </w:rPr>
        <w:t>运行</w:t>
      </w:r>
      <w:r>
        <w:rPr>
          <w:rFonts w:ascii="Times New Roman" w:hAnsi="Times New Roman"/>
        </w:rPr>
        <w:t xml:space="preserve"> evaluation</w:t>
      </w:r>
      <w:r>
        <w:rPr>
          <w:rFonts w:ascii="Times New Roman" w:hAnsi="Times New Roman"/>
        </w:rPr>
        <w:t>，检验标定准确性。标定结果在</w:t>
      </w:r>
      <w:r>
        <w:rPr>
          <w:rFonts w:ascii="Times New Roman" w:hAnsi="Times New Roman"/>
        </w:rPr>
        <w:t xml:space="preserve"> ~/.ros2/easy_handeye2/calibrations/ </w:t>
      </w:r>
      <w:r>
        <w:rPr>
          <w:rFonts w:ascii="Times New Roman" w:hAnsi="Times New Roman"/>
        </w:rPr>
        <w:t>下，若存在则会启动标定结果发布程序。</w:t>
      </w:r>
    </w:p>
    <w:p w14:paraId="411C1CC6" w14:textId="77777777" w:rsidR="009F3D35" w:rsidRDefault="00000000">
      <w:pPr>
        <w:keepNext/>
        <w:widowControl w:val="0"/>
        <w:spacing w:before="100" w:after="20" w:line="468" w:lineRule="exact"/>
        <w:ind w:left="480"/>
      </w:pPr>
      <w:r>
        <w:rPr>
          <w:rFonts w:ascii="Times New Roman" w:hAnsi="Times New Roman"/>
          <w:b/>
        </w:rPr>
        <w:t>步骤</w:t>
      </w:r>
      <w:r>
        <w:rPr>
          <w:rFonts w:ascii="Times New Roman" w:hAnsi="Times New Roman"/>
          <w:b/>
        </w:rPr>
        <w:t>13</w:t>
      </w:r>
      <w:r>
        <w:rPr>
          <w:rFonts w:ascii="Times New Roman" w:hAnsi="Times New Roman"/>
          <w:b/>
        </w:rPr>
        <w:t>：验证安装结果。</w:t>
      </w:r>
    </w:p>
    <w:p w14:paraId="6E88B357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启动机器人驱动及配套硬件（下面的启动项二选一，建议第一个）：</w:t>
      </w:r>
    </w:p>
    <w:p w14:paraId="0D550187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start.launch.py</w:t>
      </w:r>
    </w:p>
    <w:p w14:paraId="11284155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cr_robot_ros2 xtrainer.launch.py</w:t>
      </w:r>
    </w:p>
    <w:p w14:paraId="505F1093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使能双臂：</w:t>
      </w:r>
    </w:p>
    <w:p w14:paraId="6A0BC82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enable.launch.py</w:t>
      </w:r>
    </w:p>
    <w:p w14:paraId="610B019F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安装完成并完成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机械臂调试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部分后，可以启动</w:t>
      </w:r>
      <w:r>
        <w:rPr>
          <w:rFonts w:ascii="Times New Roman" w:hAnsi="Times New Roman"/>
        </w:rPr>
        <w:t xml:space="preserve"> MoveIt </w:t>
      </w:r>
      <w:r>
        <w:rPr>
          <w:rFonts w:ascii="Times New Roman" w:hAnsi="Times New Roman"/>
        </w:rPr>
        <w:t>并按照以下方法检查安装准确性：</w:t>
      </w:r>
    </w:p>
    <w:p w14:paraId="7E4A0F18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xtrainer_control enable_and_drag.launch.py</w:t>
      </w:r>
    </w:p>
    <w:p w14:paraId="7A31FFDB" w14:textId="77777777" w:rsidR="009F3D35" w:rsidRDefault="00000000">
      <w:pPr>
        <w:keepLines/>
        <w:widowControl w:val="0"/>
        <w:shd w:val="clear" w:color="auto" w:fill="F2F2F2"/>
        <w:spacing w:before="40" w:after="40" w:line="260" w:lineRule="exact"/>
        <w:ind w:left="120"/>
        <w:jc w:val="both"/>
      </w:pPr>
      <w:r>
        <w:rPr>
          <w:rFonts w:ascii="Consolas" w:hAnsi="Consolas"/>
          <w:sz w:val="18"/>
          <w:szCs w:val="18"/>
        </w:rPr>
        <w:t>ros2 launch moveit_test demo.launch.py</w:t>
      </w:r>
    </w:p>
    <w:p w14:paraId="6B31633A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手动移动机械臂并查看模型与现实区别：可以看到，</w:t>
      </w:r>
      <w:r>
        <w:rPr>
          <w:rFonts w:ascii="Times New Roman" w:hAnsi="Times New Roman"/>
        </w:rPr>
        <w:t xml:space="preserve">URDF </w:t>
      </w:r>
      <w:r>
        <w:rPr>
          <w:rFonts w:ascii="Times New Roman" w:hAnsi="Times New Roman"/>
        </w:rPr>
        <w:t>中机器人与现实对应良好（图</w:t>
      </w:r>
      <w:r>
        <w:rPr>
          <w:rFonts w:ascii="Times New Roman" w:hAnsi="Times New Roman"/>
        </w:rPr>
        <w:t>1-9</w:t>
      </w:r>
      <w:r>
        <w:rPr>
          <w:rFonts w:ascii="Times New Roman" w:hAnsi="Times New Roman"/>
        </w:rPr>
        <w:t>）。</w:t>
      </w:r>
    </w:p>
    <w:p w14:paraId="60B88CD9" w14:textId="77777777" w:rsidR="009F3D35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DF3F7CB" wp14:editId="73762200">
            <wp:extent cx="4680000" cy="26338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bf22d0115cfc25ab96bdbf16f30ff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4683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lastRenderedPageBreak/>
        <w:t>图</w:t>
      </w:r>
      <w:r>
        <w:rPr>
          <w:rFonts w:ascii="Times New Roman" w:hAnsi="Times New Roman"/>
          <w:sz w:val="21"/>
        </w:rPr>
        <w:t xml:space="preserve">1-9  MoveIt </w:t>
      </w:r>
      <w:r>
        <w:rPr>
          <w:rFonts w:ascii="Times New Roman" w:hAnsi="Times New Roman"/>
          <w:sz w:val="21"/>
        </w:rPr>
        <w:t>中</w:t>
      </w:r>
      <w:r>
        <w:rPr>
          <w:rFonts w:ascii="Times New Roman" w:hAnsi="Times New Roman"/>
          <w:sz w:val="21"/>
        </w:rPr>
        <w:t xml:space="preserve"> URDF </w:t>
      </w:r>
      <w:r>
        <w:rPr>
          <w:rFonts w:ascii="Times New Roman" w:hAnsi="Times New Roman"/>
          <w:sz w:val="21"/>
        </w:rPr>
        <w:t>模型与现实机器人对照</w:t>
      </w:r>
    </w:p>
    <w:p w14:paraId="5C9DD5B9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  <w:b/>
        </w:rPr>
        <w:t>提示：</w:t>
      </w: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 xml:space="preserve"> Wayland </w:t>
      </w:r>
      <w:r>
        <w:rPr>
          <w:rFonts w:ascii="Times New Roman" w:hAnsi="Times New Roman"/>
        </w:rPr>
        <w:t>下</w:t>
      </w:r>
      <w:r>
        <w:rPr>
          <w:rFonts w:ascii="Times New Roman" w:hAnsi="Times New Roman"/>
        </w:rPr>
        <w:t xml:space="preserve"> MoveIt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RViz2 </w:t>
      </w:r>
      <w:r>
        <w:rPr>
          <w:rFonts w:ascii="Times New Roman" w:hAnsi="Times New Roman"/>
        </w:rPr>
        <w:t>可能出现渲染异常，请执行</w:t>
      </w:r>
      <w:r>
        <w:rPr>
          <w:rFonts w:ascii="Times New Roman" w:hAnsi="Times New Roman"/>
        </w:rPr>
        <w:t xml:space="preserve"> export QT_QPA_PLATFORM=xcb </w:t>
      </w:r>
      <w:r>
        <w:rPr>
          <w:rFonts w:ascii="Times New Roman" w:hAnsi="Times New Roman"/>
        </w:rPr>
        <w:t>强制</w:t>
      </w:r>
      <w:r>
        <w:rPr>
          <w:rFonts w:ascii="Times New Roman" w:hAnsi="Times New Roman"/>
        </w:rPr>
        <w:t xml:space="preserve"> X11 </w:t>
      </w:r>
      <w:r>
        <w:rPr>
          <w:rFonts w:ascii="Times New Roman" w:hAnsi="Times New Roman"/>
        </w:rPr>
        <w:t>渲染。</w:t>
      </w:r>
    </w:p>
    <w:p w14:paraId="2E1CF4A6" w14:textId="77777777" w:rsidR="009F3D35" w:rsidRDefault="00000000">
      <w:pPr>
        <w:keepNext/>
        <w:widowControl w:val="0"/>
        <w:spacing w:before="240" w:after="160" w:line="480" w:lineRule="exact"/>
        <w:ind w:left="480"/>
      </w:pPr>
      <w:r>
        <w:rPr>
          <w:rFonts w:ascii="Times New Roman" w:hAnsi="Times New Roman"/>
          <w:b/>
          <w:sz w:val="28"/>
        </w:rPr>
        <w:t>六、学生思考</w:t>
      </w:r>
    </w:p>
    <w:p w14:paraId="27E24100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1. Xtrainer </w:t>
      </w:r>
      <w:r>
        <w:rPr>
          <w:rFonts w:ascii="Times New Roman" w:hAnsi="Times New Roman"/>
        </w:rPr>
        <w:t>平台共使用几台机械臂和几台相机？</w:t>
      </w:r>
      <w:r>
        <w:rPr>
          <w:rFonts w:ascii="Times New Roman" w:hAnsi="Times New Roman"/>
        </w:rPr>
        <w:t xml:space="preserve">Nova2 </w:t>
      </w:r>
      <w:r>
        <w:rPr>
          <w:rFonts w:ascii="Times New Roman" w:hAnsi="Times New Roman"/>
        </w:rPr>
        <w:t>机械臂与遥操作从手各几台？相机安装在什么位置？</w:t>
      </w:r>
    </w:p>
    <w:p w14:paraId="2DE4556C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为什么必须严格按照</w:t>
      </w:r>
      <w:r>
        <w:rPr>
          <w:rFonts w:ascii="Times New Roman" w:hAnsi="Times New Roman"/>
        </w:rPr>
        <w:t xml:space="preserve"> CAD </w:t>
      </w:r>
      <w:r>
        <w:rPr>
          <w:rFonts w:ascii="Times New Roman" w:hAnsi="Times New Roman"/>
        </w:rPr>
        <w:t>文件安装机器人硬件？</w:t>
      </w:r>
    </w:p>
    <w:p w14:paraId="2BADE175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>三台相机同时工作时，为什么要分别插在不同</w:t>
      </w:r>
      <w:r>
        <w:rPr>
          <w:rFonts w:ascii="Times New Roman" w:hAnsi="Times New Roman"/>
        </w:rPr>
        <w:t xml:space="preserve"> USB </w:t>
      </w:r>
      <w:r>
        <w:rPr>
          <w:rFonts w:ascii="Times New Roman" w:hAnsi="Times New Roman"/>
        </w:rPr>
        <w:t>根集线器上？</w:t>
      </w:r>
    </w:p>
    <w:p w14:paraId="48AF1B72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</w:rPr>
        <w:t>机械臂进入</w:t>
      </w:r>
      <w:r>
        <w:rPr>
          <w:rFonts w:ascii="Times New Roman" w:hAnsi="Times New Roman"/>
        </w:rPr>
        <w:t xml:space="preserve"> TCP/IP </w:t>
      </w:r>
      <w:r>
        <w:rPr>
          <w:rFonts w:ascii="Times New Roman" w:hAnsi="Times New Roman"/>
        </w:rPr>
        <w:t>控制二次开发模式有什么作用？</w:t>
      </w:r>
    </w:p>
    <w:p w14:paraId="00BCCB5F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</w:rPr>
        <w:t>为什么要使用</w:t>
      </w:r>
      <w:r>
        <w:rPr>
          <w:rFonts w:ascii="Times New Roman" w:hAnsi="Times New Roman"/>
        </w:rPr>
        <w:t xml:space="preserve"> conda </w:t>
      </w:r>
      <w:r>
        <w:rPr>
          <w:rFonts w:ascii="Times New Roman" w:hAnsi="Times New Roman"/>
        </w:rPr>
        <w:t>虚拟环境管理</w:t>
      </w:r>
      <w:r>
        <w:rPr>
          <w:rFonts w:ascii="Times New Roman" w:hAnsi="Times New Roman"/>
        </w:rPr>
        <w:t xml:space="preserve"> Python </w:t>
      </w:r>
      <w:r>
        <w:rPr>
          <w:rFonts w:ascii="Times New Roman" w:hAnsi="Times New Roman"/>
        </w:rPr>
        <w:t>依赖？</w:t>
      </w:r>
    </w:p>
    <w:p w14:paraId="65D29EA7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</w:rPr>
        <w:t>为什么顶部相机采用</w:t>
      </w:r>
      <w:r>
        <w:rPr>
          <w:rFonts w:ascii="Times New Roman" w:hAnsi="Times New Roman"/>
        </w:rPr>
        <w:t xml:space="preserve"> eye_on_base </w:t>
      </w:r>
      <w:r>
        <w:rPr>
          <w:rFonts w:ascii="Times New Roman" w:hAnsi="Times New Roman"/>
        </w:rPr>
        <w:t>标定，而左右手相机采用</w:t>
      </w:r>
      <w:r>
        <w:rPr>
          <w:rFonts w:ascii="Times New Roman" w:hAnsi="Times New Roman"/>
        </w:rPr>
        <w:t xml:space="preserve"> eye_in_hand </w:t>
      </w:r>
      <w:r>
        <w:rPr>
          <w:rFonts w:ascii="Times New Roman" w:hAnsi="Times New Roman"/>
        </w:rPr>
        <w:t>标定？</w:t>
      </w:r>
    </w:p>
    <w:p w14:paraId="5C1D4DC6" w14:textId="77777777" w:rsidR="009F3D35" w:rsidRDefault="00000000">
      <w:pPr>
        <w:widowControl w:val="0"/>
        <w:spacing w:after="0" w:line="468" w:lineRule="exact"/>
        <w:ind w:left="480"/>
        <w:jc w:val="both"/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</w:rPr>
        <w:t>安装与标定完成后，如何验证硬件安装与软件环境的正确性？</w:t>
      </w:r>
    </w:p>
    <w:p w14:paraId="6B3D99D1" w14:textId="77777777" w:rsidR="009F3D35" w:rsidRDefault="00000000">
      <w:pPr>
        <w:keepNext/>
        <w:widowControl w:val="0"/>
        <w:spacing w:before="240" w:after="160" w:line="480" w:lineRule="exact"/>
        <w:ind w:left="480"/>
      </w:pPr>
      <w:r>
        <w:rPr>
          <w:rFonts w:ascii="Times New Roman" w:hAnsi="Times New Roman"/>
          <w:b/>
          <w:sz w:val="28"/>
        </w:rPr>
        <w:t>七、评价反馈</w:t>
      </w:r>
    </w:p>
    <w:p w14:paraId="3542CE8D" w14:textId="77777777" w:rsidR="009F3D35" w:rsidRDefault="00000000">
      <w:pPr>
        <w:widowControl w:val="0"/>
        <w:spacing w:after="0" w:line="468" w:lineRule="exact"/>
        <w:ind w:firstLine="480"/>
        <w:jc w:val="both"/>
      </w:pPr>
      <w:r>
        <w:rPr>
          <w:rFonts w:ascii="Times New Roman" w:hAnsi="Times New Roman"/>
        </w:rPr>
        <w:t>根据任务完成情况填写评价表</w:t>
      </w:r>
      <w:r>
        <w:rPr>
          <w:rFonts w:ascii="Times New Roman" w:hAnsi="Times New Roman"/>
        </w:rPr>
        <w:t>1-3</w:t>
      </w:r>
      <w:r>
        <w:rPr>
          <w:rFonts w:ascii="Times New Roman" w:hAnsi="Times New Roman"/>
        </w:rPr>
        <w:t>。</w:t>
      </w:r>
    </w:p>
    <w:p w14:paraId="5EFAD927" w14:textId="77777777" w:rsidR="009F3D35" w:rsidRDefault="00000000">
      <w:pPr>
        <w:widowControl w:val="0"/>
        <w:spacing w:before="40" w:after="100" w:line="360" w:lineRule="exact"/>
        <w:jc w:val="center"/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1-3  </w:t>
      </w:r>
      <w:r>
        <w:rPr>
          <w:rFonts w:ascii="Times New Roman" w:hAnsi="Times New Roman"/>
          <w:sz w:val="21"/>
        </w:rPr>
        <w:t>评价表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3800"/>
        <w:gridCol w:w="800"/>
        <w:gridCol w:w="900"/>
        <w:gridCol w:w="900"/>
        <w:gridCol w:w="900"/>
      </w:tblGrid>
      <w:tr w:rsidR="009F3D35" w14:paraId="4DA4376A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99684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类别</w:t>
            </w: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02EA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考核内容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C9A6D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分值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11489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自评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B7AB7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互评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3F837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师评</w:t>
            </w:r>
          </w:p>
        </w:tc>
      </w:tr>
      <w:tr w:rsidR="009F3D35" w14:paraId="2609D4C5" w14:textId="77777777">
        <w:trPr>
          <w:cantSplit/>
          <w:jc w:val="center"/>
        </w:trPr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EEB1A7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技能</w:t>
            </w:r>
          </w:p>
          <w:p w14:paraId="73222CD4" w14:textId="77777777" w:rsidR="009F3D35" w:rsidRDefault="009F3D35">
            <w:pPr>
              <w:spacing w:after="0" w:line="300" w:lineRule="exact"/>
              <w:jc w:val="center"/>
            </w:pPr>
          </w:p>
          <w:p w14:paraId="011EC711" w14:textId="77777777" w:rsidR="009F3D35" w:rsidRDefault="009F3D35">
            <w:pPr>
              <w:spacing w:after="0" w:line="300" w:lineRule="exact"/>
              <w:jc w:val="center"/>
            </w:pPr>
          </w:p>
          <w:p w14:paraId="14C78902" w14:textId="77777777" w:rsidR="009F3D35" w:rsidRDefault="009F3D35">
            <w:pPr>
              <w:spacing w:after="0" w:line="300" w:lineRule="exact"/>
              <w:jc w:val="center"/>
            </w:pPr>
          </w:p>
          <w:p w14:paraId="45DFBD30" w14:textId="77777777" w:rsidR="009F3D35" w:rsidRDefault="009F3D35">
            <w:pPr>
              <w:spacing w:after="0" w:line="300" w:lineRule="exact"/>
              <w:jc w:val="center"/>
            </w:pPr>
          </w:p>
          <w:p w14:paraId="3369A6E7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34C095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能够描述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Xtrainer </w:t>
            </w:r>
            <w:r>
              <w:rPr>
                <w:rFonts w:ascii="Times New Roman" w:hAnsi="Times New Roman"/>
                <w:sz w:val="21"/>
                <w:szCs w:val="21"/>
              </w:rPr>
              <w:t>平台硬件组成及各部件功能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CD1E13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0781D1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BEA46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272D84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6B638244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34410D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B069C1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能够严格按照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CAD </w:t>
            </w:r>
            <w:r>
              <w:rPr>
                <w:rFonts w:ascii="Times New Roman" w:hAnsi="Times New Roman"/>
                <w:sz w:val="21"/>
                <w:szCs w:val="21"/>
              </w:rPr>
              <w:t>文件完成机器人、摄像头与框架的安装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D5BAB3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20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683799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9C8DE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0BAFC9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036D144D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895925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DD69B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能够使用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DobotStudio Pro </w:t>
            </w:r>
            <w:r>
              <w:rPr>
                <w:rFonts w:ascii="Times New Roman" w:hAnsi="Times New Roman"/>
                <w:sz w:val="21"/>
                <w:szCs w:val="21"/>
              </w:rPr>
              <w:t>完成安全设置与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TCP/IP </w:t>
            </w:r>
            <w:r>
              <w:rPr>
                <w:rFonts w:ascii="Times New Roman" w:hAnsi="Times New Roman"/>
                <w:sz w:val="21"/>
                <w:szCs w:val="21"/>
              </w:rPr>
              <w:t>模式配置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EBCF2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F35214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A08BA8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1A5CF5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0E12000F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B073AA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2023F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能够安装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Ubuntu 24.04 + ROS2 Jazzy </w:t>
            </w:r>
            <w:r>
              <w:rPr>
                <w:rFonts w:ascii="Times New Roman" w:hAnsi="Times New Roman"/>
                <w:sz w:val="21"/>
                <w:szCs w:val="21"/>
              </w:rPr>
              <w:t>环境并完成项目编译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2CFB4A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B0F58A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C876B0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7E29B0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24512A42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98FEFD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7B0AF2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能够使用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easy_handeye2 </w:t>
            </w:r>
            <w:r>
              <w:rPr>
                <w:rFonts w:ascii="Times New Roman" w:hAnsi="Times New Roman"/>
                <w:sz w:val="21"/>
                <w:szCs w:val="21"/>
              </w:rPr>
              <w:t>完成相机手眼标定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FDA5B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4892E0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376F98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C0FA5A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540350E0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CEFE77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0508EE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能够启动驱动并验证环境安装与标定结果正确性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3442F1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F8DF09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911AAF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B9912D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726AF6C9" w14:textId="77777777">
        <w:trPr>
          <w:cantSplit/>
          <w:jc w:val="center"/>
        </w:trPr>
        <w:tc>
          <w:tcPr>
            <w:tcW w:w="9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28003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素养</w:t>
            </w:r>
          </w:p>
          <w:p w14:paraId="7835B65F" w14:textId="77777777" w:rsidR="009F3D35" w:rsidRDefault="009F3D35">
            <w:pPr>
              <w:spacing w:after="0" w:line="300" w:lineRule="exact"/>
              <w:jc w:val="center"/>
            </w:pPr>
          </w:p>
          <w:p w14:paraId="3FA25F0F" w14:textId="77777777" w:rsidR="009F3D35" w:rsidRDefault="009F3D35">
            <w:pPr>
              <w:spacing w:after="0" w:line="300" w:lineRule="exact"/>
              <w:jc w:val="center"/>
            </w:pPr>
          </w:p>
          <w:p w14:paraId="5325A8BA" w14:textId="77777777" w:rsidR="009F3D35" w:rsidRDefault="009F3D35">
            <w:pPr>
              <w:spacing w:after="0" w:line="300" w:lineRule="exact"/>
              <w:jc w:val="center"/>
            </w:pPr>
          </w:p>
          <w:p w14:paraId="66C6BF16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9D8ED3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lastRenderedPageBreak/>
              <w:t>严格执行操作规范，养成严谨科学的工作态度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7D1AB4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76545E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8F5FFB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2051C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10789934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8A6147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C2959E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安装与调试过程中认真记录设备状态和操作结果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F2AA69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805A15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CAC9A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4642AC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7A0C313C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9A15C3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41CAAF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正确使用并保护实验设备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09642E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5512EC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3DC3F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E5481C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0C9FA37B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C9CD8C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DF4C5A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严格执行现场整理要求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80E007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1F4362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68F471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769E32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7AC65D99" w14:textId="77777777">
        <w:trPr>
          <w:cantSplit/>
          <w:jc w:val="center"/>
        </w:trPr>
        <w:tc>
          <w:tcPr>
            <w:tcW w:w="9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4F6BD1" w14:textId="77777777" w:rsidR="009F3D35" w:rsidRDefault="009F3D35"/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E80B5C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能够独立思考并完成学生思考题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08D1D6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6703E3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D1321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A38F8A" w14:textId="77777777" w:rsidR="009F3D35" w:rsidRDefault="009F3D35">
            <w:pPr>
              <w:spacing w:after="0" w:line="300" w:lineRule="exact"/>
              <w:jc w:val="center"/>
            </w:pPr>
          </w:p>
        </w:tc>
      </w:tr>
      <w:tr w:rsidR="009F3D35" w14:paraId="272E9092" w14:textId="77777777">
        <w:trPr>
          <w:cantSplit/>
          <w:jc w:val="center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01A6D4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69D5C8" w14:textId="77777777" w:rsidR="009F3D35" w:rsidRDefault="00000000">
            <w:pPr>
              <w:spacing w:after="0" w:line="300" w:lineRule="exact"/>
            </w:pPr>
            <w:r>
              <w:rPr>
                <w:rFonts w:ascii="Times New Roman" w:hAnsi="Times New Roman"/>
                <w:sz w:val="21"/>
                <w:szCs w:val="21"/>
              </w:rPr>
              <w:t>总分</w:t>
            </w:r>
          </w:p>
        </w:tc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3B0710" w14:textId="77777777" w:rsidR="009F3D35" w:rsidRDefault="00000000">
            <w:pPr>
              <w:spacing w:after="0" w:line="300" w:lineRule="exact"/>
              <w:jc w:val="center"/>
            </w:pPr>
            <w:r>
              <w:rPr>
                <w:rFonts w:ascii="Times New Roman" w:hAnsi="Times New Roman"/>
                <w:sz w:val="21"/>
                <w:szCs w:val="21"/>
              </w:rPr>
              <w:t>100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8ACD80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FA756D" w14:textId="77777777" w:rsidR="009F3D35" w:rsidRDefault="009F3D35">
            <w:pPr>
              <w:spacing w:after="0" w:line="300" w:lineRule="exact"/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77ACD7" w14:textId="77777777" w:rsidR="009F3D35" w:rsidRDefault="009F3D35">
            <w:pPr>
              <w:spacing w:after="0" w:line="300" w:lineRule="exact"/>
              <w:jc w:val="center"/>
            </w:pPr>
          </w:p>
        </w:tc>
      </w:tr>
    </w:tbl>
    <w:p w14:paraId="406CEA0F" w14:textId="77777777" w:rsidR="00D91D32" w:rsidRDefault="00D91D32"/>
    <w:sectPr w:rsidR="00D91D32">
      <w:headerReference w:type="default" r:id="rId20"/>
      <w:footerReference w:type="default" r:id="rId21"/>
      <w:pgSz w:w="11906" w:h="16838"/>
      <w:pgMar w:top="1474" w:right="1797" w:bottom="1020" w:left="1797" w:header="680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251C42" w14:textId="77777777" w:rsidR="00D91D32" w:rsidRDefault="00D91D32">
      <w:pPr>
        <w:spacing w:line="240" w:lineRule="auto"/>
      </w:pPr>
      <w:r>
        <w:separator/>
      </w:r>
    </w:p>
  </w:endnote>
  <w:endnote w:type="continuationSeparator" w:id="0">
    <w:p w14:paraId="305F0E25" w14:textId="77777777" w:rsidR="00D91D32" w:rsidRDefault="00D91D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AE10F" w14:textId="77777777" w:rsidR="009F3D35" w:rsidRDefault="00000000">
    <w:pPr>
      <w:pStyle w:val="ab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367775" w14:textId="77777777" w:rsidR="009F3D35" w:rsidRDefault="00000000">
    <w:pPr>
      <w:pStyle w:val="ab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F0B63A" w14:textId="77777777" w:rsidR="00D91D32" w:rsidRDefault="00D91D32">
      <w:pPr>
        <w:spacing w:after="0"/>
      </w:pPr>
      <w:r>
        <w:separator/>
      </w:r>
    </w:p>
  </w:footnote>
  <w:footnote w:type="continuationSeparator" w:id="0">
    <w:p w14:paraId="0FDEFB36" w14:textId="77777777" w:rsidR="00D91D32" w:rsidRDefault="00D91D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CFB1A" w14:textId="77777777" w:rsidR="009F3D35" w:rsidRDefault="00000000">
    <w:pPr>
      <w:pStyle w:val="ad"/>
      <w:spacing w:line="300" w:lineRule="exact"/>
      <w:jc w:val="right"/>
    </w:pPr>
    <w:r>
      <w:rPr>
        <w:rFonts w:ascii="Times New Roman" w:eastAsia="Times New Roman" w:hAnsi="Times New Roman"/>
        <w:sz w:val="18"/>
      </w:rPr>
      <w:t>CR5A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FEAF3" w14:textId="77777777" w:rsidR="009F3D35" w:rsidRDefault="009F3D35">
    <w:pPr>
      <w:pStyle w:val="ad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156"/>
      <w:gridCol w:w="4156"/>
    </w:tblGrid>
    <w:tr w:rsidR="009F3D35" w14:paraId="0C094C71" w14:textId="77777777">
      <w:trPr>
        <w:jc w:val="center"/>
      </w:trPr>
      <w:tc>
        <w:tcPr>
          <w:tcW w:w="4156" w:type="dxa"/>
          <w:tcBorders>
            <w:bottom w:val="single" w:sz="8" w:space="0" w:color="000000"/>
          </w:tcBorders>
        </w:tcPr>
        <w:p w14:paraId="4F355EB1" w14:textId="77777777" w:rsidR="009F3D35" w:rsidRDefault="00000000">
          <w:pPr>
            <w:spacing w:after="40" w:line="300" w:lineRule="exact"/>
          </w:pPr>
          <w:r>
            <w:rPr>
              <w:rFonts w:ascii="Times New Roman" w:hAnsi="Times New Roman"/>
              <w:sz w:val="19"/>
            </w:rPr>
            <w:t>深圳市越疆科技股份有限公司</w:t>
          </w:r>
        </w:p>
      </w:tc>
      <w:tc>
        <w:tcPr>
          <w:tcW w:w="4156" w:type="dxa"/>
          <w:tcBorders>
            <w:bottom w:val="single" w:sz="8" w:space="0" w:color="000000"/>
          </w:tcBorders>
        </w:tcPr>
        <w:p w14:paraId="4D7E943A" w14:textId="77777777" w:rsidR="009F3D35" w:rsidRDefault="00000000">
          <w:pPr>
            <w:spacing w:after="40" w:line="300" w:lineRule="exact"/>
            <w:jc w:val="right"/>
          </w:pPr>
          <w:r>
            <w:rPr>
              <w:rFonts w:ascii="Times New Roman" w:hAnsi="Times New Roman"/>
              <w:sz w:val="19"/>
            </w:rPr>
            <w:t>项目一</w:t>
          </w:r>
          <w:r>
            <w:rPr>
              <w:rFonts w:ascii="Times New Roman" w:hAnsi="Times New Roman"/>
              <w:sz w:val="19"/>
            </w:rPr>
            <w:t>—</w:t>
          </w:r>
          <w:r>
            <w:rPr>
              <w:rFonts w:ascii="Times New Roman" w:hAnsi="Times New Roman"/>
              <w:sz w:val="19"/>
            </w:rPr>
            <w:t>机械臂系统认知与安全操作</w:t>
          </w:r>
        </w:p>
      </w:tc>
    </w:tr>
  </w:tbl>
  <w:p w14:paraId="5BC63695" w14:textId="77777777" w:rsidR="009F3D35" w:rsidRDefault="009F3D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1862940">
    <w:abstractNumId w:val="1"/>
  </w:num>
  <w:num w:numId="2" w16cid:durableId="1184437017">
    <w:abstractNumId w:val="4"/>
  </w:num>
  <w:num w:numId="3" w16cid:durableId="1269970236">
    <w:abstractNumId w:val="5"/>
  </w:num>
  <w:num w:numId="4" w16cid:durableId="2098088147">
    <w:abstractNumId w:val="2"/>
  </w:num>
  <w:num w:numId="5" w16cid:durableId="325791023">
    <w:abstractNumId w:val="0"/>
  </w:num>
  <w:num w:numId="6" w16cid:durableId="10265609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11D"/>
    <w:rsid w:val="009F3D35"/>
    <w:rsid w:val="00AA1D8D"/>
    <w:rsid w:val="00B47730"/>
    <w:rsid w:val="00BE56F3"/>
    <w:rsid w:val="00CB0664"/>
    <w:rsid w:val="00D91D32"/>
    <w:rsid w:val="00FC693F"/>
    <w:rsid w:val="1D2065FF"/>
    <w:rsid w:val="54BF6D80"/>
    <w:rsid w:val="6E963C85"/>
    <w:rsid w:val="70E4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2072207"/>
  <w14:defaultImageDpi w14:val="300"/>
  <w15:docId w15:val="{3669F9A2-1A26-EA48-A039-DF40407B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1260</Words>
  <Characters>7187</Characters>
  <Application>Microsoft Office Word</Application>
  <DocSecurity>0</DocSecurity>
  <Lines>59</Lines>
  <Paragraphs>16</Paragraphs>
  <ScaleCrop>false</ScaleCrop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CR5A机械臂系统认知与安全操作实训指导书</dc:title>
  <dc:creator>深圳市越疆科技股份有限公司</dc:creator>
  <dc:description>generated by python-docx</dc:description>
  <cp:lastModifiedBy>Mint Kira</cp:lastModifiedBy>
  <cp:revision>2</cp:revision>
  <dcterms:created xsi:type="dcterms:W3CDTF">2013-12-23T23:15:00Z</dcterms:created>
  <dcterms:modified xsi:type="dcterms:W3CDTF">2026-08-20T07:04:00Z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eyJoZGlkIjoiMjQ5NmY5ZDQ4ODI0NmNjMzZmZGQ3MjBkMTdmODE1YTAiLCJ1c2VySWQiOiIxMDUzMjMwMzc1In0=</vt:lpwstr>
  </property>
  <property fmtid="{D5CDD505-2E9C-101B-9397-08002B2CF9AE}" pid="3" name="KSOProductBuildVer">
    <vt:lpwstr>2052-12.1.0.26899</vt:lpwstr>
  </property>
  <property fmtid="{D5CDD505-2E9C-101B-9397-08002B2CF9AE}" pid="4" name="ICV">
    <vt:lpwstr>D9B3656AAEDA46E4B8F2CE91BBA51FFE_13</vt:lpwstr>
  </property>
</Properties>
</file>